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F0A3B">
      <w:pPr>
        <w:spacing w:before="69"/>
        <w:ind w:left="0" w:right="0" w:firstLine="0"/>
        <w:jc w:val="left"/>
        <w:rPr>
          <w:rFonts w:hint="default"/>
          <w:b w:val="0"/>
          <w:bCs/>
          <w:sz w:val="32"/>
          <w:lang w:val="en-GB"/>
        </w:rPr>
      </w:pPr>
      <w:r>
        <w:rPr>
          <w:b/>
          <w:sz w:val="32"/>
        </w:rPr>
        <w:t>Name:</w:t>
      </w:r>
      <w:r>
        <w:rPr>
          <w:b/>
          <w:spacing w:val="-14"/>
          <w:sz w:val="32"/>
        </w:rPr>
        <w:t xml:space="preserve"> </w:t>
      </w:r>
      <w:bookmarkStart w:id="0" w:name="_GoBack"/>
      <w:r>
        <w:rPr>
          <w:rFonts w:hint="default"/>
          <w:b w:val="0"/>
          <w:bCs/>
          <w:spacing w:val="-14"/>
          <w:sz w:val="32"/>
          <w:lang w:val="en-GB"/>
        </w:rPr>
        <w:t>S.Mohammad kaif</w:t>
      </w:r>
    </w:p>
    <w:bookmarkEnd w:id="0"/>
    <w:p w14:paraId="0CF88DF2">
      <w:pPr>
        <w:spacing w:before="184"/>
        <w:ind w:left="0" w:right="0" w:firstLine="0"/>
        <w:jc w:val="left"/>
        <w:rPr>
          <w:rFonts w:hint="default"/>
          <w:sz w:val="32"/>
          <w:lang w:val="en-GB"/>
        </w:rPr>
      </w:pPr>
      <w:r>
        <w:rPr>
          <w:b/>
          <w:sz w:val="32"/>
        </w:rPr>
        <w:t>Reg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6"/>
          <w:sz w:val="32"/>
        </w:rPr>
        <w:t xml:space="preserve"> </w:t>
      </w:r>
      <w:r>
        <w:rPr>
          <w:spacing w:val="-2"/>
          <w:sz w:val="32"/>
        </w:rPr>
        <w:t>1924</w:t>
      </w:r>
      <w:r>
        <w:rPr>
          <w:rFonts w:hint="default"/>
          <w:spacing w:val="-2"/>
          <w:sz w:val="32"/>
          <w:lang w:val="en-GB"/>
        </w:rPr>
        <w:t>72278</w:t>
      </w:r>
    </w:p>
    <w:p w14:paraId="3992BA25">
      <w:pPr>
        <w:spacing w:before="184"/>
        <w:ind w:left="0" w:right="0" w:firstLine="0"/>
        <w:jc w:val="left"/>
        <w:rPr>
          <w:sz w:val="32"/>
        </w:rPr>
      </w:pPr>
      <w:r>
        <w:rPr>
          <w:b/>
          <w:sz w:val="32"/>
        </w:rPr>
        <w:t>Course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Name: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Design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Analysis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Algorithm</w:t>
      </w:r>
    </w:p>
    <w:p w14:paraId="79EF5065">
      <w:pPr>
        <w:spacing w:before="184"/>
        <w:ind w:left="0" w:right="0" w:firstLine="0"/>
        <w:jc w:val="left"/>
        <w:rPr>
          <w:sz w:val="32"/>
        </w:rPr>
      </w:pPr>
      <w:r>
        <w:rPr>
          <w:b/>
          <w:sz w:val="32"/>
        </w:rPr>
        <w:t>Course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Code:</w:t>
      </w:r>
      <w:r>
        <w:rPr>
          <w:b/>
          <w:spacing w:val="-8"/>
          <w:sz w:val="32"/>
        </w:rPr>
        <w:t xml:space="preserve"> </w:t>
      </w:r>
      <w:r>
        <w:rPr>
          <w:spacing w:val="-2"/>
          <w:sz w:val="32"/>
        </w:rPr>
        <w:t>CSA0652</w:t>
      </w:r>
    </w:p>
    <w:p w14:paraId="725EDC4B">
      <w:pPr>
        <w:spacing w:before="184"/>
        <w:ind w:left="0" w:right="0" w:firstLine="0"/>
        <w:jc w:val="left"/>
        <w:rPr>
          <w:sz w:val="32"/>
        </w:rPr>
      </w:pPr>
      <w:r>
        <w:rPr>
          <w:b/>
          <w:sz w:val="32"/>
        </w:rPr>
        <w:t>Assessment:</w:t>
      </w:r>
      <w:r>
        <w:rPr>
          <w:b/>
          <w:spacing w:val="-14"/>
          <w:sz w:val="32"/>
        </w:rPr>
        <w:t xml:space="preserve"> </w:t>
      </w:r>
      <w:r>
        <w:rPr>
          <w:sz w:val="32"/>
        </w:rPr>
        <w:t>CO5-Assessment</w:t>
      </w:r>
      <w:r>
        <w:rPr>
          <w:spacing w:val="-13"/>
          <w:sz w:val="32"/>
        </w:rPr>
        <w:t xml:space="preserve"> </w:t>
      </w:r>
      <w:r>
        <w:rPr>
          <w:sz w:val="32"/>
        </w:rPr>
        <w:t>Tool</w:t>
      </w:r>
      <w:r>
        <w:rPr>
          <w:spacing w:val="-13"/>
          <w:sz w:val="32"/>
        </w:rPr>
        <w:t xml:space="preserve"> </w:t>
      </w:r>
      <w:r>
        <w:rPr>
          <w:spacing w:val="-10"/>
          <w:sz w:val="32"/>
        </w:rPr>
        <w:t>2</w:t>
      </w:r>
    </w:p>
    <w:p w14:paraId="5BA60204">
      <w:pPr>
        <w:pStyle w:val="6"/>
        <w:rPr>
          <w:sz w:val="32"/>
        </w:rPr>
      </w:pPr>
    </w:p>
    <w:p w14:paraId="3F165F6C">
      <w:pPr>
        <w:pStyle w:val="6"/>
        <w:spacing w:before="289"/>
        <w:rPr>
          <w:sz w:val="32"/>
        </w:rPr>
      </w:pPr>
    </w:p>
    <w:p w14:paraId="2DBD4CFC">
      <w:pPr>
        <w:pStyle w:val="2"/>
      </w:pPr>
      <w:r>
        <w:t>Report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7B12780E">
      <w:pPr>
        <w:spacing w:before="184"/>
        <w:ind w:left="0" w:right="362" w:firstLine="0"/>
        <w:jc w:val="center"/>
        <w:rPr>
          <w:b/>
          <w:sz w:val="32"/>
        </w:rPr>
      </w:pPr>
      <w:r>
        <w:rPr>
          <w:b/>
          <w:sz w:val="32"/>
        </w:rPr>
        <w:t>Q67: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Approximation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Maximum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Cut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Problem</w:t>
      </w:r>
    </w:p>
    <w:p w14:paraId="0549DD25">
      <w:pPr>
        <w:pStyle w:val="6"/>
        <w:spacing w:before="97"/>
        <w:rPr>
          <w:b/>
          <w:sz w:val="32"/>
        </w:rPr>
      </w:pPr>
    </w:p>
    <w:p w14:paraId="3715F179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rPr>
          <w:spacing w:val="-5"/>
        </w:rPr>
        <w:t>Aim</w:t>
      </w:r>
    </w:p>
    <w:p w14:paraId="147E140E">
      <w:pPr>
        <w:pStyle w:val="6"/>
        <w:spacing w:before="137"/>
        <w:rPr>
          <w:b/>
        </w:rPr>
      </w:pPr>
    </w:p>
    <w:p w14:paraId="65D8AB65">
      <w:pPr>
        <w:pStyle w:val="6"/>
        <w:spacing w:line="360" w:lineRule="auto"/>
        <w:ind w:right="358"/>
        <w:jc w:val="both"/>
      </w:pPr>
      <w:r>
        <w:t xml:space="preserve">The aim of this experiment is to design and implement an approximation algorithm for the </w:t>
      </w:r>
      <w:r>
        <w:rPr>
          <w:b/>
        </w:rPr>
        <w:t>Maximum Cut Problem</w:t>
      </w:r>
      <w:r>
        <w:t>. The objective is to partition the vertices of a graph into two disjoint sets such that the number of edges crossing between the two sets is maximized. Since the Maximum Cut Problem is NP-Hard, an approximation approach is used to obtain a near-optimal solution efficiently.</w:t>
      </w:r>
    </w:p>
    <w:p w14:paraId="46FA50DE">
      <w:pPr>
        <w:pStyle w:val="6"/>
        <w:spacing w:before="9"/>
      </w:pPr>
    </w:p>
    <w:p w14:paraId="5E8E10C2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39312761">
      <w:pPr>
        <w:pStyle w:val="6"/>
        <w:spacing w:before="139"/>
        <w:rPr>
          <w:b/>
        </w:rPr>
      </w:pPr>
    </w:p>
    <w:p w14:paraId="5215EE0C">
      <w:pPr>
        <w:pStyle w:val="6"/>
        <w:spacing w:line="360" w:lineRule="auto"/>
        <w:ind w:right="361"/>
        <w:jc w:val="both"/>
      </w:pPr>
      <w:r>
        <w:t>Given an undirected graph (G(V,E)), the Maximum Cut Problem seeks a partition of the vertex set (V) into two subsets (A) and (B) such that the number of edges connecting vertices in different subsets is as large as possible.</w:t>
      </w:r>
    </w:p>
    <w:p w14:paraId="51F11697">
      <w:pPr>
        <w:pStyle w:val="6"/>
        <w:spacing w:before="5"/>
      </w:pPr>
    </w:p>
    <w:p w14:paraId="254630AF">
      <w:pPr>
        <w:pStyle w:val="6"/>
        <w:jc w:val="both"/>
      </w:pPr>
      <w:r>
        <w:t>For</w:t>
      </w:r>
      <w:r>
        <w:rPr>
          <w:spacing w:val="-3"/>
        </w:rPr>
        <w:t xml:space="preserve"> </w:t>
      </w:r>
      <w:r>
        <w:t>a graph:</w:t>
      </w:r>
      <w:r>
        <w:rPr>
          <w:spacing w:val="-1"/>
        </w:rPr>
        <w:t xml:space="preserve"> </w:t>
      </w:r>
      <w:r>
        <w:rPr>
          <w:spacing w:val="-2"/>
        </w:rPr>
        <w:t>G(V,E)</w:t>
      </w:r>
    </w:p>
    <w:p w14:paraId="21ADEBA7">
      <w:pPr>
        <w:pStyle w:val="6"/>
        <w:spacing w:before="141"/>
      </w:pPr>
    </w:p>
    <w:p w14:paraId="79A685B6">
      <w:pPr>
        <w:pStyle w:val="6"/>
        <w:spacing w:line="602" w:lineRule="auto"/>
        <w:ind w:right="6824"/>
      </w:pPr>
      <w:r>
        <w:t>A</w:t>
      </w:r>
      <w:r>
        <w:rPr>
          <w:spacing w:val="-7"/>
        </w:rPr>
        <w:t xml:space="preserve"> </w:t>
      </w:r>
      <w:r>
        <w:t>cut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as:</w:t>
      </w:r>
      <w:r>
        <w:rPr>
          <w:spacing w:val="-6"/>
        </w:rPr>
        <w:t xml:space="preserve"> </w:t>
      </w:r>
      <w:r>
        <w:t>(A,</w:t>
      </w:r>
      <w:r>
        <w:rPr>
          <w:spacing w:val="-7"/>
        </w:rPr>
        <w:t xml:space="preserve"> </w:t>
      </w:r>
      <w:r>
        <w:t xml:space="preserve">B) </w:t>
      </w:r>
      <w:r>
        <w:rPr>
          <w:spacing w:val="-2"/>
        </w:rPr>
        <w:t>Where:</w:t>
      </w:r>
    </w:p>
    <w:p w14:paraId="2B87204A">
      <w:pPr>
        <w:pStyle w:val="6"/>
        <w:spacing w:before="1"/>
        <w:jc w:val="both"/>
        <w:rPr>
          <w:rFonts w:ascii="Cambria Math" w:hAnsi="Cambria Math"/>
        </w:rPr>
      </w:pPr>
      <w:r>
        <w:t>A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∪</w:t>
      </w:r>
      <w:r>
        <w:rPr>
          <w:rFonts w:ascii="Cambria Math" w:hAnsi="Cambria Math"/>
          <w:spacing w:val="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V, A</w:t>
      </w:r>
      <w:r>
        <w:rPr>
          <w:spacing w:val="-1"/>
        </w:rPr>
        <w:t xml:space="preserve"> </w:t>
      </w:r>
      <w:r>
        <w:t>∩</w:t>
      </w:r>
      <w:r>
        <w:rPr>
          <w:spacing w:val="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hAnsi="Cambria Math"/>
          <w:spacing w:val="-10"/>
        </w:rPr>
        <w:t>∅</w:t>
      </w:r>
    </w:p>
    <w:p w14:paraId="67512FAB">
      <w:pPr>
        <w:pStyle w:val="6"/>
        <w:spacing w:after="0"/>
        <w:jc w:val="both"/>
        <w:rPr>
          <w:rFonts w:ascii="Cambria Math" w:hAnsi="Cambria Math"/>
        </w:rPr>
        <w:sectPr>
          <w:type w:val="continuous"/>
          <w:pgSz w:w="12240" w:h="15840"/>
          <w:pgMar w:top="1360" w:right="1080" w:bottom="280" w:left="1440" w:header="720" w:footer="720" w:gutter="0"/>
          <w:cols w:space="720" w:num="1"/>
        </w:sectPr>
      </w:pPr>
    </w:p>
    <w:p w14:paraId="2F074BCA">
      <w:pPr>
        <w:pStyle w:val="6"/>
        <w:spacing w:before="72"/>
      </w:pPr>
      <w:r>
        <w:t>The</w:t>
      </w:r>
      <w:r>
        <w:rPr>
          <w:spacing w:val="-3"/>
        </w:rPr>
        <w:t xml:space="preserve"> </w:t>
      </w:r>
      <w:r>
        <w:t>goal is</w:t>
      </w:r>
      <w:r>
        <w:rPr>
          <w:spacing w:val="-1"/>
        </w:rPr>
        <w:t xml:space="preserve"> </w:t>
      </w:r>
      <w:r>
        <w:t>to maximize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cut size,</w:t>
      </w:r>
      <w:r>
        <w:rPr>
          <w:spacing w:val="-1"/>
        </w:rPr>
        <w:t xml:space="preserve"> </w:t>
      </w:r>
      <w:r>
        <w:t>which is 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edges crossing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set A</w:t>
      </w:r>
      <w:r>
        <w:rPr>
          <w:spacing w:val="-1"/>
        </w:rPr>
        <w:t xml:space="preserve"> </w:t>
      </w:r>
      <w:r>
        <w:t xml:space="preserve">to set </w:t>
      </w:r>
      <w:r>
        <w:rPr>
          <w:spacing w:val="-5"/>
        </w:rPr>
        <w:t>B.</w:t>
      </w:r>
    </w:p>
    <w:p w14:paraId="48F016A1">
      <w:pPr>
        <w:pStyle w:val="6"/>
        <w:spacing w:before="144"/>
      </w:pPr>
    </w:p>
    <w:p w14:paraId="41F3BEC8">
      <w:pPr>
        <w:pStyle w:val="6"/>
        <w:spacing w:line="360" w:lineRule="auto"/>
      </w:pPr>
      <w:r>
        <w:t>Because</w:t>
      </w:r>
      <w:r>
        <w:rPr>
          <w:spacing w:val="80"/>
        </w:rPr>
        <w:t xml:space="preserve"> </w:t>
      </w:r>
      <w:r>
        <w:t>finding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exact</w:t>
      </w:r>
      <w:r>
        <w:rPr>
          <w:spacing w:val="80"/>
        </w:rPr>
        <w:t xml:space="preserve"> </w:t>
      </w:r>
      <w:r>
        <w:t>maximum</w:t>
      </w:r>
      <w:r>
        <w:rPr>
          <w:spacing w:val="80"/>
        </w:rPr>
        <w:t xml:space="preserve"> </w:t>
      </w:r>
      <w:r>
        <w:t>cut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computationally</w:t>
      </w:r>
      <w:r>
        <w:rPr>
          <w:spacing w:val="80"/>
        </w:rPr>
        <w:t xml:space="preserve"> </w:t>
      </w:r>
      <w:r>
        <w:t>expensive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>graphs, approximation algorithms are used to obtain good solutions within reasonable time.</w:t>
      </w:r>
    </w:p>
    <w:p w14:paraId="7E2E1C89">
      <w:pPr>
        <w:pStyle w:val="6"/>
        <w:spacing w:before="10"/>
      </w:pPr>
    </w:p>
    <w:p w14:paraId="7E1C0C6D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rPr>
          <w:spacing w:val="-2"/>
        </w:rPr>
        <w:t>Objectives</w:t>
      </w:r>
    </w:p>
    <w:p w14:paraId="4A1000F4">
      <w:pPr>
        <w:pStyle w:val="6"/>
        <w:spacing w:before="136"/>
        <w:rPr>
          <w:b/>
        </w:rPr>
      </w:pPr>
    </w:p>
    <w:p w14:paraId="567CB999">
      <w:pPr>
        <w:pStyle w:val="8"/>
        <w:numPr>
          <w:ilvl w:val="1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subsets.</w:t>
      </w:r>
    </w:p>
    <w:p w14:paraId="5DD83243">
      <w:pPr>
        <w:pStyle w:val="8"/>
        <w:numPr>
          <w:ilvl w:val="1"/>
          <w:numId w:val="1"/>
        </w:numPr>
        <w:tabs>
          <w:tab w:val="left" w:pos="720"/>
        </w:tabs>
        <w:spacing w:before="136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Maximize</w:t>
      </w:r>
      <w:r>
        <w:rPr>
          <w:spacing w:val="-2"/>
          <w:sz w:val="24"/>
        </w:rPr>
        <w:t xml:space="preserve"> </w:t>
      </w:r>
      <w:r>
        <w:rPr>
          <w:sz w:val="24"/>
        </w:rPr>
        <w:t>the 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crossing </w:t>
      </w:r>
      <w:r>
        <w:rPr>
          <w:spacing w:val="-2"/>
          <w:sz w:val="24"/>
        </w:rPr>
        <w:t>edges.</w:t>
      </w:r>
    </w:p>
    <w:p w14:paraId="22E1D111">
      <w:pPr>
        <w:pStyle w:val="8"/>
        <w:numPr>
          <w:ilvl w:val="1"/>
          <w:numId w:val="1"/>
        </w:numPr>
        <w:tabs>
          <w:tab w:val="left" w:pos="720"/>
        </w:tabs>
        <w:spacing w:before="14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approximation</w:t>
      </w:r>
      <w:r>
        <w:rPr>
          <w:spacing w:val="-2"/>
          <w:sz w:val="24"/>
        </w:rPr>
        <w:t xml:space="preserve"> algorithm.</w:t>
      </w:r>
    </w:p>
    <w:p w14:paraId="36EE83D8">
      <w:pPr>
        <w:pStyle w:val="8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"/>
          <w:sz w:val="24"/>
        </w:rPr>
        <w:t xml:space="preserve"> </w:t>
      </w: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exact </w:t>
      </w:r>
      <w:r>
        <w:rPr>
          <w:spacing w:val="-2"/>
          <w:sz w:val="24"/>
        </w:rPr>
        <w:t>algorithms.</w:t>
      </w:r>
    </w:p>
    <w:p w14:paraId="170DA14D">
      <w:pPr>
        <w:pStyle w:val="8"/>
        <w:numPr>
          <w:ilvl w:val="1"/>
          <w:numId w:val="1"/>
        </w:numPr>
        <w:tabs>
          <w:tab w:val="left" w:pos="720"/>
        </w:tabs>
        <w:spacing w:before="139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 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 efficiency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solution.</w:t>
      </w:r>
    </w:p>
    <w:p w14:paraId="665AF477">
      <w:pPr>
        <w:pStyle w:val="6"/>
        <w:spacing w:before="147"/>
      </w:pPr>
    </w:p>
    <w:p w14:paraId="30D5B5FE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rPr>
          <w:spacing w:val="-2"/>
        </w:rPr>
        <w:t>Algorithm</w:t>
      </w:r>
    </w:p>
    <w:p w14:paraId="45DA10F2">
      <w:pPr>
        <w:pStyle w:val="6"/>
        <w:spacing w:before="141"/>
        <w:rPr>
          <w:b/>
        </w:rPr>
      </w:pPr>
    </w:p>
    <w:p w14:paraId="63452964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6DA810EA">
      <w:pPr>
        <w:pStyle w:val="6"/>
        <w:spacing w:before="137"/>
        <w:rPr>
          <w:b/>
        </w:rPr>
      </w:pPr>
    </w:p>
    <w:p w14:paraId="04021425">
      <w:pPr>
        <w:pStyle w:val="6"/>
        <w:spacing w:before="1"/>
      </w:pPr>
      <w:r>
        <w:rPr>
          <w:spacing w:val="-4"/>
        </w:rPr>
        <w:t>Read:</w:t>
      </w:r>
    </w:p>
    <w:p w14:paraId="543687E6">
      <w:pPr>
        <w:pStyle w:val="6"/>
        <w:spacing w:before="141"/>
      </w:pPr>
    </w:p>
    <w:p w14:paraId="648888AD">
      <w:pPr>
        <w:pStyle w:val="8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vertices</w:t>
      </w:r>
    </w:p>
    <w:p w14:paraId="32282093">
      <w:pPr>
        <w:pStyle w:val="8"/>
        <w:numPr>
          <w:ilvl w:val="1"/>
          <w:numId w:val="1"/>
        </w:numPr>
        <w:tabs>
          <w:tab w:val="left" w:pos="720"/>
        </w:tabs>
        <w:spacing w:before="14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edges</w:t>
      </w:r>
    </w:p>
    <w:p w14:paraId="02D69D91">
      <w:pPr>
        <w:pStyle w:val="8"/>
        <w:numPr>
          <w:ilvl w:val="1"/>
          <w:numId w:val="1"/>
        </w:numPr>
        <w:tabs>
          <w:tab w:val="left" w:pos="720"/>
        </w:tabs>
        <w:spacing w:before="136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793D2973">
      <w:pPr>
        <w:pStyle w:val="6"/>
        <w:spacing w:before="149"/>
      </w:pPr>
    </w:p>
    <w:p w14:paraId="6A9740AC">
      <w:pPr>
        <w:pStyle w:val="3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Initialize</w:t>
      </w:r>
    </w:p>
    <w:p w14:paraId="73339714">
      <w:pPr>
        <w:pStyle w:val="6"/>
        <w:spacing w:before="137"/>
        <w:rPr>
          <w:b/>
        </w:rPr>
      </w:pPr>
    </w:p>
    <w:p w14:paraId="6DD543E5">
      <w:pPr>
        <w:pStyle w:val="6"/>
      </w:pPr>
      <w:r>
        <w:t>Create two empty</w:t>
      </w:r>
      <w:r>
        <w:rPr>
          <w:spacing w:val="-5"/>
        </w:rPr>
        <w:t xml:space="preserve"> </w:t>
      </w:r>
      <w:r>
        <w:rPr>
          <w:spacing w:val="-2"/>
        </w:rPr>
        <w:t>partitions:</w:t>
      </w:r>
    </w:p>
    <w:p w14:paraId="559E3ABC">
      <w:pPr>
        <w:pStyle w:val="6"/>
        <w:spacing w:before="142"/>
      </w:pPr>
    </w:p>
    <w:p w14:paraId="2D278D1A">
      <w:pPr>
        <w:pStyle w:val="6"/>
      </w:pPr>
      <w:r>
        <w:t>A =</w:t>
      </w:r>
      <w:r>
        <w:rPr>
          <w:spacing w:val="-2"/>
        </w:rPr>
        <w:t xml:space="preserve"> </w:t>
      </w:r>
      <w:r>
        <w:rPr>
          <w:spacing w:val="-7"/>
        </w:rPr>
        <w:t>{}</w:t>
      </w:r>
    </w:p>
    <w:p w14:paraId="310D6CE9">
      <w:pPr>
        <w:pStyle w:val="6"/>
        <w:spacing w:before="137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7"/>
        </w:rPr>
        <w:t>{}</w:t>
      </w:r>
    </w:p>
    <w:p w14:paraId="559D84FA">
      <w:pPr>
        <w:pStyle w:val="6"/>
        <w:spacing w:before="146"/>
      </w:pPr>
    </w:p>
    <w:p w14:paraId="09700DAD">
      <w:pPr>
        <w:pStyle w:val="3"/>
        <w:spacing w:before="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 xml:space="preserve">Process </w:t>
      </w:r>
      <w:r>
        <w:rPr>
          <w:spacing w:val="-2"/>
        </w:rPr>
        <w:t>Vertices</w:t>
      </w:r>
    </w:p>
    <w:p w14:paraId="1A53C879">
      <w:pPr>
        <w:pStyle w:val="6"/>
        <w:spacing w:before="139"/>
        <w:rPr>
          <w:b/>
        </w:rPr>
      </w:pPr>
    </w:p>
    <w:p w14:paraId="61DD5832">
      <w:pPr>
        <w:pStyle w:val="6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vertex:</w:t>
      </w:r>
    </w:p>
    <w:p w14:paraId="4BBBCE4C">
      <w:pPr>
        <w:pStyle w:val="6"/>
        <w:spacing w:before="142"/>
      </w:pPr>
    </w:p>
    <w:p w14:paraId="0DD26139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neighbors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3835B470">
      <w:pPr>
        <w:pStyle w:val="8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477F16C0">
      <w:pPr>
        <w:pStyle w:val="8"/>
        <w:numPr>
          <w:ilvl w:val="0"/>
          <w:numId w:val="2"/>
        </w:numPr>
        <w:tabs>
          <w:tab w:val="left" w:pos="719"/>
        </w:tabs>
        <w:spacing w:before="74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neighbors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partition </w:t>
      </w:r>
      <w:r>
        <w:rPr>
          <w:spacing w:val="-5"/>
          <w:sz w:val="24"/>
        </w:rPr>
        <w:t>B.</w:t>
      </w:r>
    </w:p>
    <w:p w14:paraId="101F3C92">
      <w:pPr>
        <w:pStyle w:val="8"/>
        <w:numPr>
          <w:ilvl w:val="0"/>
          <w:numId w:val="2"/>
        </w:numPr>
        <w:tabs>
          <w:tab w:val="left" w:pos="719"/>
        </w:tabs>
        <w:spacing w:before="137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partition that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crossing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edges.</w:t>
      </w:r>
    </w:p>
    <w:p w14:paraId="11F19DE4">
      <w:pPr>
        <w:pStyle w:val="6"/>
        <w:spacing w:before="149"/>
      </w:pPr>
    </w:p>
    <w:p w14:paraId="1C94B85A">
      <w:pPr>
        <w:pStyle w:val="3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rPr>
          <w:spacing w:val="-2"/>
        </w:rPr>
        <w:t>Assignment</w:t>
      </w:r>
    </w:p>
    <w:p w14:paraId="056B355A">
      <w:pPr>
        <w:pStyle w:val="6"/>
        <w:spacing w:before="137"/>
        <w:rPr>
          <w:b/>
        </w:rPr>
      </w:pPr>
    </w:p>
    <w:p w14:paraId="6D8D4FA5">
      <w:pPr>
        <w:pStyle w:val="6"/>
      </w:pPr>
      <w:r>
        <w:t>Repeat</w:t>
      </w:r>
      <w:r>
        <w:rPr>
          <w:spacing w:val="-1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all vertices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assigned to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partitions.</w:t>
      </w:r>
    </w:p>
    <w:p w14:paraId="17221E8D">
      <w:pPr>
        <w:pStyle w:val="6"/>
        <w:spacing w:before="146"/>
      </w:pPr>
    </w:p>
    <w:p w14:paraId="4D300398">
      <w:pPr>
        <w:pStyle w:val="3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rPr>
          <w:spacing w:val="-5"/>
        </w:rPr>
        <w:t>Cut</w:t>
      </w:r>
    </w:p>
    <w:p w14:paraId="796A7718">
      <w:pPr>
        <w:pStyle w:val="6"/>
        <w:spacing w:before="138"/>
        <w:rPr>
          <w:b/>
        </w:rPr>
      </w:pPr>
    </w:p>
    <w:p w14:paraId="18AEC877">
      <w:pPr>
        <w:pStyle w:val="6"/>
      </w:pPr>
      <w:r>
        <w:t>Count</w:t>
      </w:r>
      <w:r>
        <w:rPr>
          <w:spacing w:val="-3"/>
        </w:rPr>
        <w:t xml:space="preserve"> </w:t>
      </w:r>
      <w:r>
        <w:t>all edges whose</w:t>
      </w:r>
      <w:r>
        <w:rPr>
          <w:spacing w:val="-1"/>
        </w:rPr>
        <w:t xml:space="preserve"> </w:t>
      </w:r>
      <w:r>
        <w:t>endpoints</w:t>
      </w:r>
      <w:r>
        <w:rPr>
          <w:spacing w:val="-1"/>
        </w:rPr>
        <w:t xml:space="preserve"> </w:t>
      </w:r>
      <w:r>
        <w:t>belong</w:t>
      </w:r>
      <w:r>
        <w:rPr>
          <w:spacing w:val="-1"/>
        </w:rPr>
        <w:t xml:space="preserve"> </w:t>
      </w:r>
      <w:r>
        <w:t xml:space="preserve">to different </w:t>
      </w:r>
      <w:r>
        <w:rPr>
          <w:spacing w:val="-2"/>
        </w:rPr>
        <w:t>partitions.</w:t>
      </w:r>
    </w:p>
    <w:p w14:paraId="450DD112">
      <w:pPr>
        <w:pStyle w:val="6"/>
        <w:spacing w:before="146"/>
      </w:pPr>
    </w:p>
    <w:p w14:paraId="5542B67D">
      <w:pPr>
        <w:pStyle w:val="3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0C669D64">
      <w:pPr>
        <w:pStyle w:val="6"/>
        <w:spacing w:before="137"/>
        <w:rPr>
          <w:b/>
        </w:rPr>
      </w:pPr>
    </w:p>
    <w:p w14:paraId="7B4DFDBD">
      <w:pPr>
        <w:pStyle w:val="6"/>
      </w:pPr>
      <w:r>
        <w:rPr>
          <w:spacing w:val="-2"/>
        </w:rPr>
        <w:t>Display:</w:t>
      </w:r>
    </w:p>
    <w:p w14:paraId="1EF2C026">
      <w:pPr>
        <w:pStyle w:val="6"/>
        <w:spacing w:before="144"/>
      </w:pPr>
    </w:p>
    <w:p w14:paraId="062E076F">
      <w:pPr>
        <w:pStyle w:val="8"/>
        <w:numPr>
          <w:ilvl w:val="0"/>
          <w:numId w:val="3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22991D8">
      <w:pPr>
        <w:pStyle w:val="8"/>
        <w:numPr>
          <w:ilvl w:val="0"/>
          <w:numId w:val="3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Partition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702D1322">
      <w:pPr>
        <w:pStyle w:val="8"/>
        <w:numPr>
          <w:ilvl w:val="0"/>
          <w:numId w:val="3"/>
        </w:numPr>
        <w:tabs>
          <w:tab w:val="left" w:pos="720"/>
        </w:tabs>
        <w:spacing w:before="14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Crossing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edges</w:t>
      </w:r>
    </w:p>
    <w:p w14:paraId="4A241717">
      <w:pPr>
        <w:pStyle w:val="8"/>
        <w:numPr>
          <w:ilvl w:val="0"/>
          <w:numId w:val="3"/>
        </w:numPr>
        <w:tabs>
          <w:tab w:val="left" w:pos="720"/>
        </w:tabs>
        <w:spacing w:before="136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Approximate</w:t>
      </w:r>
      <w:r>
        <w:rPr>
          <w:spacing w:val="-4"/>
          <w:sz w:val="24"/>
        </w:rPr>
        <w:t xml:space="preserve"> </w:t>
      </w:r>
      <w:r>
        <w:rPr>
          <w:sz w:val="24"/>
        </w:rPr>
        <w:t>cut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69A4F2CB">
      <w:pPr>
        <w:pStyle w:val="6"/>
        <w:spacing w:before="147"/>
      </w:pPr>
    </w:p>
    <w:p w14:paraId="2714CC82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t>Approximation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00EAB12D">
      <w:pPr>
        <w:pStyle w:val="6"/>
        <w:spacing w:before="137"/>
        <w:rPr>
          <w:b/>
        </w:rPr>
      </w:pPr>
    </w:p>
    <w:p w14:paraId="1808066D">
      <w:pPr>
        <w:pStyle w:val="6"/>
        <w:spacing w:line="602" w:lineRule="auto"/>
        <w:ind w:right="3964"/>
      </w:pPr>
      <w:r>
        <w:t>The</w:t>
      </w:r>
      <w:r>
        <w:rPr>
          <w:spacing w:val="-8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greedy</w:t>
      </w:r>
      <w:r>
        <w:rPr>
          <w:spacing w:val="-11"/>
        </w:rPr>
        <w:t xml:space="preserve"> </w:t>
      </w:r>
      <w:r>
        <w:t>approximation</w:t>
      </w:r>
      <w:r>
        <w:rPr>
          <w:spacing w:val="-6"/>
        </w:rPr>
        <w:t xml:space="preserve"> </w:t>
      </w:r>
      <w:r>
        <w:t>approach. For each vertex:</w:t>
      </w:r>
    </w:p>
    <w:p w14:paraId="48375F67">
      <w:pPr>
        <w:pStyle w:val="6"/>
        <w:spacing w:before="5" w:line="360" w:lineRule="auto"/>
        <w:ind w:left="240" w:right="6824" w:hanging="240"/>
      </w:pPr>
      <w:r>
        <w:t>If</w:t>
      </w:r>
      <w:r>
        <w:rPr>
          <w:spacing w:val="-12"/>
        </w:rPr>
        <w:t xml:space="preserve"> </w:t>
      </w:r>
      <w:r>
        <w:t>edgesToA</w:t>
      </w:r>
      <w:r>
        <w:rPr>
          <w:spacing w:val="-13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edgesToB Place vertex in B</w:t>
      </w:r>
    </w:p>
    <w:p w14:paraId="569600CE">
      <w:pPr>
        <w:pStyle w:val="6"/>
      </w:pPr>
      <w:r>
        <w:rPr>
          <w:spacing w:val="-4"/>
        </w:rPr>
        <w:t>Else</w:t>
      </w:r>
    </w:p>
    <w:p w14:paraId="41D2B0C6">
      <w:pPr>
        <w:pStyle w:val="6"/>
        <w:spacing w:before="136"/>
        <w:ind w:left="240"/>
      </w:pPr>
      <w:r>
        <w:t>Place</w:t>
      </w:r>
      <w:r>
        <w:rPr>
          <w:spacing w:val="-3"/>
        </w:rPr>
        <w:t xml:space="preserve"> </w:t>
      </w:r>
      <w:r>
        <w:t>vertex in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4C26E3A7">
      <w:pPr>
        <w:pStyle w:val="6"/>
        <w:spacing w:before="142"/>
      </w:pPr>
    </w:p>
    <w:p w14:paraId="1D9D663B">
      <w:pPr>
        <w:pStyle w:val="6"/>
      </w:pPr>
      <w:r>
        <w:t>This</w:t>
      </w:r>
      <w:r>
        <w:rPr>
          <w:spacing w:val="-3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attempts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maximize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crossing edges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252C982A">
      <w:pPr>
        <w:pStyle w:val="6"/>
        <w:spacing w:before="142"/>
      </w:pPr>
    </w:p>
    <w:p w14:paraId="3B48BFE0">
      <w:pPr>
        <w:pStyle w:val="6"/>
        <w:spacing w:line="362" w:lineRule="auto"/>
        <w:ind w:right="395"/>
      </w:pPr>
      <w:r>
        <w:t>The approach guarantees a solution that is at least half as good as the optimal solution in many</w:t>
      </w:r>
      <w:r>
        <w:rPr>
          <w:spacing w:val="40"/>
        </w:rPr>
        <w:t xml:space="preserve"> </w:t>
      </w:r>
      <w:r>
        <w:rPr>
          <w:spacing w:val="-2"/>
        </w:rPr>
        <w:t>cases.</w:t>
      </w:r>
    </w:p>
    <w:p w14:paraId="4F3E0A4D">
      <w:pPr>
        <w:pStyle w:val="6"/>
        <w:spacing w:after="0" w:line="362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636DEEE2">
      <w:pPr>
        <w:pStyle w:val="3"/>
        <w:numPr>
          <w:ilvl w:val="0"/>
          <w:numId w:val="1"/>
        </w:numPr>
        <w:tabs>
          <w:tab w:val="left" w:pos="240"/>
        </w:tabs>
        <w:spacing w:before="79" w:after="0" w:line="240" w:lineRule="auto"/>
        <w:ind w:left="240" w:right="0" w:hanging="240"/>
        <w:jc w:val="left"/>
      </w:pPr>
      <w:r>
        <w:rPr>
          <w:spacing w:val="-2"/>
        </w:rPr>
        <w:t>Example</w:t>
      </w:r>
    </w:p>
    <w:p w14:paraId="2240DB0A">
      <w:pPr>
        <w:pStyle w:val="6"/>
        <w:spacing w:before="137"/>
        <w:rPr>
          <w:b/>
        </w:rPr>
      </w:pPr>
    </w:p>
    <w:p w14:paraId="586D2FA0"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Graph: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{1,2,3,4}</w:t>
      </w:r>
    </w:p>
    <w:p w14:paraId="0A8BAAF0">
      <w:pPr>
        <w:pStyle w:val="6"/>
        <w:spacing w:before="142"/>
      </w:pPr>
    </w:p>
    <w:p w14:paraId="0531B96D">
      <w:pPr>
        <w:pStyle w:val="6"/>
      </w:pPr>
      <w:r>
        <w:rPr>
          <w:spacing w:val="-2"/>
        </w:rPr>
        <w:t>Edges:</w:t>
      </w:r>
    </w:p>
    <w:p w14:paraId="6E4FB500">
      <w:pPr>
        <w:pStyle w:val="6"/>
        <w:spacing w:before="139"/>
      </w:pPr>
      <w:r>
        <w:rPr>
          <w:spacing w:val="-2"/>
        </w:rPr>
        <w:t>(1,2)</w:t>
      </w:r>
    </w:p>
    <w:p w14:paraId="43EBA8A5">
      <w:pPr>
        <w:pStyle w:val="6"/>
        <w:spacing w:before="137"/>
      </w:pPr>
      <w:r>
        <w:rPr>
          <w:spacing w:val="-2"/>
        </w:rPr>
        <w:t>(1,3)</w:t>
      </w:r>
    </w:p>
    <w:p w14:paraId="03EF1A5F">
      <w:pPr>
        <w:pStyle w:val="6"/>
        <w:spacing w:before="139"/>
      </w:pPr>
      <w:r>
        <w:rPr>
          <w:spacing w:val="-2"/>
        </w:rPr>
        <w:t>(2,4)</w:t>
      </w:r>
    </w:p>
    <w:p w14:paraId="1987B740">
      <w:pPr>
        <w:pStyle w:val="6"/>
        <w:spacing w:before="137"/>
      </w:pPr>
      <w:r>
        <w:rPr>
          <w:spacing w:val="-2"/>
        </w:rPr>
        <w:t>(3,4)</w:t>
      </w:r>
    </w:p>
    <w:p w14:paraId="4AA8DD6E">
      <w:pPr>
        <w:pStyle w:val="6"/>
        <w:spacing w:before="147"/>
      </w:pPr>
    </w:p>
    <w:p w14:paraId="286E8E28">
      <w:pPr>
        <w:pStyle w:val="3"/>
      </w:pPr>
      <w:r>
        <w:t>Graph</w:t>
      </w:r>
      <w:r>
        <w:rPr>
          <w:spacing w:val="-3"/>
        </w:rPr>
        <w:t xml:space="preserve"> </w:t>
      </w:r>
      <w:r>
        <w:rPr>
          <w:spacing w:val="-2"/>
        </w:rPr>
        <w:t>Representation</w:t>
      </w:r>
    </w:p>
    <w:p w14:paraId="3BF4D941">
      <w:pPr>
        <w:pStyle w:val="6"/>
        <w:spacing w:before="139"/>
        <w:rPr>
          <w:b/>
        </w:rPr>
      </w:pPr>
    </w:p>
    <w:p w14:paraId="33DA700D">
      <w:pPr>
        <w:pStyle w:val="6"/>
        <w:tabs>
          <w:tab w:val="left" w:pos="638"/>
        </w:tabs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107950</wp:posOffset>
                </wp:positionV>
                <wp:extent cx="25336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>
                              <a:moveTo>
                                <a:pt x="0" y="0"/>
                              </a:moveTo>
                              <a:lnTo>
                                <a:pt x="25329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1pt;margin-top:8.5pt;height:0.1pt;width:19.95pt;mso-position-horizontal-relative:page;z-index:-251657216;mso-width-relative:page;mso-height-relative:page;" filled="f" stroked="t" coordsize="253365,1" o:gfxdata="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qWCu9MAAAAJAQAADwAAAAAAAAAB&#10;ACAAAAAiAAAAZHJzL2Rvd25yZXYueG1sUEsBAhQAFAAAAAgAh07iQLQBwRwVAgAAdwQAAA4AAAAA&#10;AAAAAQAgAAAAIgEAAGRycy9lMm9Eb2MueG1sUEsFBgAAAAAGAAYAWQEAAKkFAAAAAA==&#10;" path="m0,0l253294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1</w:t>
      </w:r>
      <w:r>
        <w:tab/>
      </w:r>
      <w:r>
        <w:rPr>
          <w:spacing w:val="-10"/>
        </w:rPr>
        <w:t>2</w:t>
      </w:r>
    </w:p>
    <w:p w14:paraId="37EB8A95">
      <w:pPr>
        <w:tabs>
          <w:tab w:val="left" w:pos="648"/>
        </w:tabs>
        <w:spacing w:before="13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57679D98">
      <w:pPr>
        <w:tabs>
          <w:tab w:val="left" w:pos="648"/>
        </w:tabs>
        <w:spacing w:before="139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09760659">
      <w:pPr>
        <w:pStyle w:val="6"/>
        <w:tabs>
          <w:tab w:val="left" w:pos="638"/>
        </w:tabs>
        <w:spacing w:before="137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194945</wp:posOffset>
                </wp:positionV>
                <wp:extent cx="25336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>
                              <a:moveTo>
                                <a:pt x="0" y="0"/>
                              </a:moveTo>
                              <a:lnTo>
                                <a:pt x="25329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1pt;margin-top:15.35pt;height:0.1pt;width:19.95pt;mso-position-horizontal-relative:page;z-index:-251657216;mso-width-relative:page;mso-height-relative:page;" filled="f" stroked="t" coordsize="253365,1" o:gfxdata="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8uF7zVAAAACQEAAA8AAAAAAAAA&#10;AQAgAAAAIgAAAGRycy9kb3ducmV2LnhtbFBLAQIUABQAAAAIAIdO4kA4c6fCFAIAAHcEAAAOAAAA&#10;AAAAAAEAIAAAACQBAABkcnMvZTJvRG9jLnhtbFBLBQYAAAAABgAGAFkBAACqBQAAAAA=&#10;" path="m0,0l253294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3</w:t>
      </w:r>
      <w:r>
        <w:tab/>
      </w:r>
      <w:r>
        <w:rPr>
          <w:spacing w:val="-10"/>
        </w:rPr>
        <w:t>4</w:t>
      </w:r>
    </w:p>
    <w:p w14:paraId="2F29CE63">
      <w:pPr>
        <w:pStyle w:val="6"/>
        <w:spacing w:before="144"/>
      </w:pPr>
    </w:p>
    <w:p w14:paraId="23EF3126">
      <w:pPr>
        <w:pStyle w:val="3"/>
      </w:pPr>
      <w:r>
        <w:t>Partition</w:t>
      </w:r>
      <w:r>
        <w:rPr>
          <w:spacing w:val="-2"/>
        </w:rPr>
        <w:t xml:space="preserve"> Generated</w:t>
      </w:r>
    </w:p>
    <w:p w14:paraId="5CC19D71">
      <w:pPr>
        <w:pStyle w:val="6"/>
        <w:spacing w:before="139"/>
        <w:rPr>
          <w:b/>
        </w:rPr>
      </w:pPr>
    </w:p>
    <w:p w14:paraId="6DF623C2">
      <w:pPr>
        <w:pStyle w:val="6"/>
        <w:spacing w:before="1"/>
      </w:pPr>
      <w:r>
        <w:t>A =</w:t>
      </w:r>
      <w:r>
        <w:rPr>
          <w:spacing w:val="-2"/>
        </w:rPr>
        <w:t xml:space="preserve"> </w:t>
      </w:r>
      <w:r>
        <w:rPr>
          <w:spacing w:val="-4"/>
        </w:rPr>
        <w:t>{1,4}</w:t>
      </w:r>
    </w:p>
    <w:p w14:paraId="291363CD">
      <w:pPr>
        <w:pStyle w:val="6"/>
      </w:pPr>
    </w:p>
    <w:p w14:paraId="2989DB7A">
      <w:pPr>
        <w:pStyle w:val="6"/>
      </w:pPr>
    </w:p>
    <w:p w14:paraId="47498A13">
      <w:pPr>
        <w:pStyle w:val="6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{2,3}</w:t>
      </w:r>
    </w:p>
    <w:p w14:paraId="205772C8">
      <w:pPr>
        <w:pStyle w:val="6"/>
        <w:spacing w:before="146"/>
      </w:pPr>
    </w:p>
    <w:p w14:paraId="20D26629">
      <w:pPr>
        <w:pStyle w:val="3"/>
      </w:pPr>
      <w:r>
        <w:t>Crossing</w:t>
      </w:r>
      <w:r>
        <w:rPr>
          <w:spacing w:val="-2"/>
        </w:rPr>
        <w:t xml:space="preserve"> Edges</w:t>
      </w:r>
    </w:p>
    <w:p w14:paraId="1B691B5A">
      <w:pPr>
        <w:pStyle w:val="6"/>
        <w:spacing w:before="140"/>
        <w:rPr>
          <w:b/>
        </w:rPr>
      </w:pPr>
    </w:p>
    <w:p w14:paraId="4826AA19">
      <w:pPr>
        <w:pStyle w:val="6"/>
      </w:pPr>
      <w:r>
        <w:rPr>
          <w:spacing w:val="-2"/>
        </w:rPr>
        <w:t>(1,2)</w:t>
      </w:r>
    </w:p>
    <w:p w14:paraId="0DB3C7EB">
      <w:pPr>
        <w:pStyle w:val="6"/>
        <w:spacing w:before="137"/>
      </w:pPr>
      <w:r>
        <w:rPr>
          <w:spacing w:val="-2"/>
        </w:rPr>
        <w:t>(1,3)</w:t>
      </w:r>
    </w:p>
    <w:p w14:paraId="32657185">
      <w:pPr>
        <w:pStyle w:val="6"/>
        <w:spacing w:before="139"/>
      </w:pPr>
      <w:r>
        <w:rPr>
          <w:spacing w:val="-2"/>
        </w:rPr>
        <w:t>(2,4)</w:t>
      </w:r>
    </w:p>
    <w:p w14:paraId="60A3DEC7">
      <w:pPr>
        <w:pStyle w:val="6"/>
        <w:spacing w:before="137"/>
      </w:pPr>
      <w:r>
        <w:rPr>
          <w:spacing w:val="-2"/>
        </w:rPr>
        <w:t>(3,4)</w:t>
      </w:r>
    </w:p>
    <w:p w14:paraId="5E27B808">
      <w:pPr>
        <w:pStyle w:val="6"/>
      </w:pPr>
    </w:p>
    <w:p w14:paraId="13DEFE13">
      <w:pPr>
        <w:pStyle w:val="6"/>
      </w:pPr>
    </w:p>
    <w:p w14:paraId="3971FAFA">
      <w:pPr>
        <w:pStyle w:val="6"/>
        <w:spacing w:before="7"/>
      </w:pPr>
    </w:p>
    <w:p w14:paraId="55736571">
      <w:pPr>
        <w:pStyle w:val="3"/>
      </w:pPr>
      <w:r>
        <w:rPr>
          <w:spacing w:val="-2"/>
        </w:rPr>
        <w:t>Output</w:t>
      </w:r>
    </w:p>
    <w:p w14:paraId="4FB17A07">
      <w:pPr>
        <w:pStyle w:val="6"/>
        <w:spacing w:before="140"/>
        <w:rPr>
          <w:b/>
        </w:rPr>
      </w:pPr>
    </w:p>
    <w:p w14:paraId="3E22D376">
      <w:pPr>
        <w:pStyle w:val="6"/>
      </w:pPr>
      <w:r>
        <w:t>Partition</w:t>
      </w:r>
      <w:r>
        <w:rPr>
          <w:spacing w:val="-1"/>
        </w:rPr>
        <w:t xml:space="preserve"> </w:t>
      </w:r>
      <w:r>
        <w:t>A =</w:t>
      </w:r>
      <w:r>
        <w:rPr>
          <w:spacing w:val="-2"/>
        </w:rPr>
        <w:t xml:space="preserve"> {1,4}</w:t>
      </w:r>
    </w:p>
    <w:p w14:paraId="10692C53">
      <w:pPr>
        <w:pStyle w:val="6"/>
        <w:spacing w:after="0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11D762A9">
      <w:pPr>
        <w:pStyle w:val="6"/>
        <w:spacing w:before="74"/>
      </w:pPr>
      <w:r>
        <w:t>Partition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{2,3}</w:t>
      </w:r>
    </w:p>
    <w:p w14:paraId="41945EFA">
      <w:pPr>
        <w:pStyle w:val="6"/>
      </w:pPr>
    </w:p>
    <w:p w14:paraId="66A55AF7">
      <w:pPr>
        <w:pStyle w:val="6"/>
      </w:pPr>
    </w:p>
    <w:p w14:paraId="7DBA4712">
      <w:pPr>
        <w:pStyle w:val="6"/>
        <w:spacing w:before="1"/>
      </w:pPr>
      <w:r>
        <w:t>Approximate</w:t>
      </w:r>
      <w:r>
        <w:rPr>
          <w:spacing w:val="-1"/>
        </w:rPr>
        <w:t xml:space="preserve"> </w:t>
      </w:r>
      <w:r>
        <w:t>Cut Size =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47D15B2D">
      <w:pPr>
        <w:pStyle w:val="6"/>
        <w:spacing w:before="139"/>
      </w:pPr>
    </w:p>
    <w:p w14:paraId="5FBC711E">
      <w:pPr>
        <w:pStyle w:val="6"/>
      </w:pPr>
      <w:r>
        <w:t>This</w:t>
      </w:r>
      <w:r>
        <w:rPr>
          <w:spacing w:val="-3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optimal cut for</w:t>
      </w:r>
      <w:r>
        <w:rPr>
          <w:spacing w:val="-2"/>
        </w:rPr>
        <w:t xml:space="preserve"> </w:t>
      </w:r>
      <w:r>
        <w:t>the given</w:t>
      </w:r>
      <w:r>
        <w:rPr>
          <w:spacing w:val="2"/>
        </w:rPr>
        <w:t xml:space="preserve"> </w:t>
      </w:r>
      <w:r>
        <w:rPr>
          <w:spacing w:val="-2"/>
        </w:rPr>
        <w:t>graph.</w:t>
      </w:r>
    </w:p>
    <w:p w14:paraId="3AD991B6">
      <w:pPr>
        <w:pStyle w:val="6"/>
        <w:spacing w:before="171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269875</wp:posOffset>
            </wp:positionV>
            <wp:extent cx="5904230" cy="3169285"/>
            <wp:effectExtent l="0" t="0" r="0" b="0"/>
            <wp:wrapTopAndBottom/>
            <wp:docPr id="3" name="Image 3" descr="C:\Users\lenovo\OneDrive\Pictures\Screenshots 1\3 Q67 Approximation Maximum Cut Proble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lenovo\OneDrive\Pictures\Screenshots 1\3 Q67 Approximation Maximum Cut Proble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23" cy="316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F0C03">
      <w:pPr>
        <w:pStyle w:val="6"/>
        <w:spacing w:before="175"/>
      </w:pPr>
    </w:p>
    <w:p w14:paraId="19356424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t>Correctness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Algorithm</w:t>
      </w:r>
    </w:p>
    <w:p w14:paraId="70648A52">
      <w:pPr>
        <w:pStyle w:val="6"/>
        <w:spacing w:before="137"/>
        <w:rPr>
          <w:b/>
        </w:rPr>
      </w:pPr>
    </w:p>
    <w:p w14:paraId="72B7AEA0">
      <w:pPr>
        <w:pStyle w:val="6"/>
      </w:pP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rPr>
          <w:spacing w:val="-2"/>
        </w:rPr>
        <w:t>because:</w:t>
      </w:r>
    </w:p>
    <w:p w14:paraId="232949DC">
      <w:pPr>
        <w:pStyle w:val="6"/>
        <w:spacing w:before="142"/>
      </w:pPr>
    </w:p>
    <w:p w14:paraId="50EDA8C7">
      <w:pPr>
        <w:pStyle w:val="8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vertex</w:t>
      </w:r>
      <w:r>
        <w:rPr>
          <w:spacing w:val="2"/>
          <w:sz w:val="24"/>
        </w:rPr>
        <w:t xml:space="preserve"> </w:t>
      </w:r>
      <w:r>
        <w:rPr>
          <w:sz w:val="24"/>
        </w:rPr>
        <w:t>is assigned</w:t>
      </w:r>
      <w:r>
        <w:rPr>
          <w:spacing w:val="1"/>
          <w:sz w:val="24"/>
        </w:rPr>
        <w:t xml:space="preserve"> </w:t>
      </w:r>
      <w:r>
        <w:rPr>
          <w:sz w:val="24"/>
        </w:rPr>
        <w:t>to exactly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partition.</w:t>
      </w:r>
    </w:p>
    <w:p w14:paraId="26800001">
      <w:pPr>
        <w:pStyle w:val="8"/>
        <w:numPr>
          <w:ilvl w:val="1"/>
          <w:numId w:val="1"/>
        </w:numPr>
        <w:tabs>
          <w:tab w:val="left" w:pos="719"/>
        </w:tabs>
        <w:spacing w:before="14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vertex belongs</w:t>
      </w:r>
      <w:r>
        <w:rPr>
          <w:spacing w:val="-1"/>
          <w:sz w:val="24"/>
        </w:rPr>
        <w:t xml:space="preserve"> </w:t>
      </w:r>
      <w:r>
        <w:rPr>
          <w:sz w:val="24"/>
        </w:rPr>
        <w:t>to both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partitions.</w:t>
      </w:r>
    </w:p>
    <w:p w14:paraId="64C4B5A5">
      <w:pPr>
        <w:pStyle w:val="8"/>
        <w:numPr>
          <w:ilvl w:val="1"/>
          <w:numId w:val="1"/>
        </w:numPr>
        <w:tabs>
          <w:tab w:val="left" w:pos="719"/>
        </w:tabs>
        <w:spacing w:before="137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Every</w:t>
      </w:r>
      <w:r>
        <w:rPr>
          <w:spacing w:val="-6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z w:val="24"/>
        </w:rPr>
        <w:t>is evaluated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B4AF813">
      <w:pPr>
        <w:pStyle w:val="8"/>
        <w:numPr>
          <w:ilvl w:val="1"/>
          <w:numId w:val="1"/>
        </w:numPr>
        <w:tabs>
          <w:tab w:val="left" w:pos="719"/>
        </w:tabs>
        <w:spacing w:before="139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cut size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computed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counting</w:t>
      </w:r>
      <w:r>
        <w:rPr>
          <w:spacing w:val="-3"/>
          <w:sz w:val="24"/>
        </w:rPr>
        <w:t xml:space="preserve"> </w:t>
      </w:r>
      <w:r>
        <w:rPr>
          <w:sz w:val="24"/>
        </w:rPr>
        <w:t>edges connecting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partitions.</w:t>
      </w:r>
    </w:p>
    <w:p w14:paraId="40DADA34">
      <w:pPr>
        <w:pStyle w:val="8"/>
        <w:numPr>
          <w:ilvl w:val="1"/>
          <w:numId w:val="1"/>
        </w:numPr>
        <w:tabs>
          <w:tab w:val="left" w:pos="719"/>
        </w:tabs>
        <w:spacing w:before="137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greedy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 increases</w:t>
      </w:r>
      <w:r>
        <w:rPr>
          <w:spacing w:val="-1"/>
          <w:sz w:val="24"/>
        </w:rPr>
        <w:t xml:space="preserve"> </w:t>
      </w:r>
      <w:r>
        <w:rPr>
          <w:sz w:val="24"/>
        </w:rPr>
        <w:t>the likelihood of</w:t>
      </w:r>
      <w:r>
        <w:rPr>
          <w:spacing w:val="-2"/>
          <w:sz w:val="24"/>
        </w:rPr>
        <w:t xml:space="preserve"> </w:t>
      </w:r>
      <w:r>
        <w:rPr>
          <w:sz w:val="24"/>
        </w:rPr>
        <w:t>maximizing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crossing </w:t>
      </w:r>
      <w:r>
        <w:rPr>
          <w:spacing w:val="-2"/>
          <w:sz w:val="24"/>
        </w:rPr>
        <w:t>edges.</w:t>
      </w:r>
    </w:p>
    <w:p w14:paraId="42DBA8E4">
      <w:pPr>
        <w:pStyle w:val="6"/>
        <w:spacing w:before="141"/>
      </w:pPr>
    </w:p>
    <w:p w14:paraId="7622C4FE">
      <w:pPr>
        <w:pStyle w:val="6"/>
        <w:spacing w:line="360" w:lineRule="auto"/>
        <w:ind w:right="395"/>
      </w:pPr>
      <w:r>
        <w:t>Although the algorithm does not always produce the exact maximum cut, it guarantees a valid</w:t>
      </w:r>
      <w:r>
        <w:rPr>
          <w:spacing w:val="80"/>
          <w:w w:val="150"/>
        </w:rPr>
        <w:t xml:space="preserve"> </w:t>
      </w:r>
      <w:r>
        <w:t>cut and provides a good approximation.</w:t>
      </w:r>
    </w:p>
    <w:p w14:paraId="4E2DCEC4">
      <w:pPr>
        <w:pStyle w:val="6"/>
        <w:spacing w:before="10"/>
      </w:pPr>
    </w:p>
    <w:p w14:paraId="4F2E1765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t>Complexity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1CDC896">
      <w:pPr>
        <w:pStyle w:val="3"/>
        <w:spacing w:after="0" w:line="240" w:lineRule="auto"/>
        <w:jc w:val="left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28EE7CE"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31BD610C">
      <w:pPr>
        <w:pStyle w:val="6"/>
        <w:spacing w:before="137"/>
        <w:rPr>
          <w:b/>
        </w:rPr>
      </w:pPr>
    </w:p>
    <w:p w14:paraId="7DFF2510">
      <w:pPr>
        <w:pStyle w:val="6"/>
        <w:spacing w:line="604" w:lineRule="auto"/>
        <w:ind w:right="6824"/>
      </w:pPr>
      <w:r>
        <w:t>Building</w:t>
      </w:r>
      <w:r>
        <w:rPr>
          <w:spacing w:val="-10"/>
        </w:rPr>
        <w:t xml:space="preserve"> </w:t>
      </w:r>
      <w:r>
        <w:t>adjacency</w:t>
      </w:r>
      <w:r>
        <w:rPr>
          <w:spacing w:val="-13"/>
        </w:rPr>
        <w:t xml:space="preserve"> </w:t>
      </w:r>
      <w:r>
        <w:t>list:</w:t>
      </w:r>
      <w:r>
        <w:rPr>
          <w:spacing w:val="40"/>
        </w:rPr>
        <w:t xml:space="preserve"> </w:t>
      </w:r>
      <w:r>
        <w:t>O(E) Processing</w:t>
      </w:r>
      <w:r>
        <w:rPr>
          <w:spacing w:val="-12"/>
        </w:rPr>
        <w:t xml:space="preserve"> </w:t>
      </w:r>
      <w:r>
        <w:t>vertices:</w:t>
      </w:r>
      <w:r>
        <w:rPr>
          <w:spacing w:val="-8"/>
        </w:rPr>
        <w:t xml:space="preserve"> </w:t>
      </w:r>
      <w:r>
        <w:t>O(V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E) Computing cut size: O(E) Overall: O(V + E)</w:t>
      </w:r>
    </w:p>
    <w:p w14:paraId="0FBDF813">
      <w:pPr>
        <w:pStyle w:val="6"/>
        <w:spacing w:line="272" w:lineRule="exact"/>
      </w:pPr>
      <w:r>
        <w:rPr>
          <w:spacing w:val="-2"/>
        </w:rPr>
        <w:t>where:</w:t>
      </w:r>
    </w:p>
    <w:p w14:paraId="16841223">
      <w:pPr>
        <w:pStyle w:val="6"/>
        <w:spacing w:before="142"/>
      </w:pPr>
    </w:p>
    <w:p w14:paraId="76AD3D98">
      <w:pPr>
        <w:pStyle w:val="8"/>
        <w:numPr>
          <w:ilvl w:val="0"/>
          <w:numId w:val="4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V 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Number of </w:t>
      </w:r>
      <w:r>
        <w:rPr>
          <w:spacing w:val="-2"/>
          <w:sz w:val="24"/>
        </w:rPr>
        <w:t>vertices</w:t>
      </w:r>
    </w:p>
    <w:p w14:paraId="2CA92AAB">
      <w:pPr>
        <w:pStyle w:val="8"/>
        <w:numPr>
          <w:ilvl w:val="0"/>
          <w:numId w:val="4"/>
        </w:numPr>
        <w:tabs>
          <w:tab w:val="left" w:pos="720"/>
        </w:tabs>
        <w:spacing w:before="137" w:after="0" w:line="604" w:lineRule="auto"/>
        <w:ind w:left="0" w:right="6946" w:firstLine="360"/>
        <w:jc w:val="left"/>
        <w:rPr>
          <w:sz w:val="24"/>
        </w:rPr>
      </w:pPr>
      <w:r>
        <w:rPr>
          <w:sz w:val="24"/>
        </w:rPr>
        <w:t>E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edges </w:t>
      </w:r>
      <w:r>
        <w:rPr>
          <w:b/>
          <w:sz w:val="24"/>
        </w:rPr>
        <w:t xml:space="preserve">Space Complexity </w:t>
      </w:r>
      <w:r>
        <w:rPr>
          <w:sz w:val="24"/>
        </w:rPr>
        <w:t>Adjacency List: O(V + E) Partitions: O(V)</w:t>
      </w:r>
    </w:p>
    <w:p w14:paraId="0E9FB424">
      <w:pPr>
        <w:pStyle w:val="6"/>
        <w:spacing w:line="271" w:lineRule="exact"/>
      </w:pPr>
      <w:r>
        <w:t>Overall:</w:t>
      </w:r>
      <w:r>
        <w:rPr>
          <w:spacing w:val="-2"/>
        </w:rPr>
        <w:t xml:space="preserve"> </w:t>
      </w:r>
      <w:r>
        <w:t>O(V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E)</w:t>
      </w:r>
    </w:p>
    <w:p w14:paraId="3F2B76B0">
      <w:pPr>
        <w:pStyle w:val="6"/>
        <w:spacing w:before="146"/>
      </w:pPr>
    </w:p>
    <w:p w14:paraId="54F8FB3C">
      <w:pPr>
        <w:pStyle w:val="3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r>
        <w:rPr>
          <w:spacing w:val="-2"/>
        </w:rPr>
        <w:t>Advantages</w:t>
      </w:r>
    </w:p>
    <w:p w14:paraId="56BF9323">
      <w:pPr>
        <w:pStyle w:val="6"/>
        <w:spacing w:before="137"/>
        <w:rPr>
          <w:b/>
        </w:rPr>
      </w:pPr>
    </w:p>
    <w:p w14:paraId="2B1970DE">
      <w:pPr>
        <w:pStyle w:val="8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efficient.</w:t>
      </w:r>
    </w:p>
    <w:p w14:paraId="4284FFCF">
      <w:pPr>
        <w:pStyle w:val="8"/>
        <w:numPr>
          <w:ilvl w:val="1"/>
          <w:numId w:val="1"/>
        </w:numPr>
        <w:tabs>
          <w:tab w:val="left" w:pos="720"/>
        </w:tabs>
        <w:spacing w:before="139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graphs.</w:t>
      </w:r>
    </w:p>
    <w:p w14:paraId="430605B2">
      <w:pPr>
        <w:pStyle w:val="8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Much</w:t>
      </w:r>
      <w:r>
        <w:rPr>
          <w:spacing w:val="-1"/>
          <w:sz w:val="24"/>
        </w:rPr>
        <w:t xml:space="preserve"> </w:t>
      </w:r>
      <w:r>
        <w:rPr>
          <w:sz w:val="24"/>
        </w:rPr>
        <w:t>simpler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exact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algorithms.</w:t>
      </w:r>
    </w:p>
    <w:p w14:paraId="20C70B2C">
      <w:pPr>
        <w:pStyle w:val="8"/>
        <w:numPr>
          <w:ilvl w:val="1"/>
          <w:numId w:val="1"/>
        </w:numPr>
        <w:tabs>
          <w:tab w:val="left" w:pos="720"/>
        </w:tabs>
        <w:spacing w:before="14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Produces</w:t>
      </w:r>
      <w:r>
        <w:rPr>
          <w:spacing w:val="-2"/>
          <w:sz w:val="24"/>
        </w:rPr>
        <w:t xml:space="preserve"> </w:t>
      </w:r>
      <w:r>
        <w:rPr>
          <w:sz w:val="24"/>
        </w:rPr>
        <w:t>near-optimal</w:t>
      </w:r>
      <w:r>
        <w:rPr>
          <w:spacing w:val="-2"/>
          <w:sz w:val="24"/>
        </w:rPr>
        <w:t xml:space="preserve"> solutions.</w:t>
      </w:r>
    </w:p>
    <w:p w14:paraId="6E46F5DD">
      <w:pPr>
        <w:pStyle w:val="8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relatively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63ED42DE">
      <w:pPr>
        <w:pStyle w:val="8"/>
        <w:numPr>
          <w:ilvl w:val="1"/>
          <w:numId w:val="1"/>
        </w:numPr>
        <w:tabs>
          <w:tab w:val="left" w:pos="720"/>
        </w:tabs>
        <w:spacing w:before="139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Easy</w:t>
      </w:r>
      <w:r>
        <w:rPr>
          <w:spacing w:val="-6"/>
          <w:sz w:val="24"/>
        </w:rPr>
        <w:t xml:space="preserve"> </w:t>
      </w:r>
      <w:r>
        <w:rPr>
          <w:sz w:val="24"/>
        </w:rPr>
        <w:t>to implement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understand.</w:t>
      </w:r>
    </w:p>
    <w:p w14:paraId="0E2917EB">
      <w:pPr>
        <w:pStyle w:val="6"/>
        <w:spacing w:before="146"/>
      </w:pPr>
    </w:p>
    <w:p w14:paraId="783EB6ED">
      <w:pPr>
        <w:pStyle w:val="3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360" w:right="0" w:hanging="360"/>
        <w:jc w:val="left"/>
      </w:pPr>
      <w:r>
        <w:rPr>
          <w:spacing w:val="-2"/>
        </w:rPr>
        <w:t>Limitations</w:t>
      </w:r>
    </w:p>
    <w:p w14:paraId="2F5F0A63">
      <w:pPr>
        <w:pStyle w:val="6"/>
        <w:spacing w:before="137"/>
        <w:rPr>
          <w:b/>
        </w:rPr>
      </w:pPr>
    </w:p>
    <w:p w14:paraId="5EFE2598">
      <w:pPr>
        <w:pStyle w:val="8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find the optimal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4"/>
          <w:sz w:val="24"/>
        </w:rPr>
        <w:t>cut.</w:t>
      </w:r>
    </w:p>
    <w:p w14:paraId="78B57F98">
      <w:pPr>
        <w:pStyle w:val="8"/>
        <w:numPr>
          <w:ilvl w:val="1"/>
          <w:numId w:val="1"/>
        </w:numPr>
        <w:tabs>
          <w:tab w:val="left" w:pos="720"/>
        </w:tabs>
        <w:spacing w:before="140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of solution may</w:t>
      </w:r>
      <w:r>
        <w:rPr>
          <w:spacing w:val="-3"/>
          <w:sz w:val="24"/>
        </w:rPr>
        <w:t xml:space="preserve"> </w:t>
      </w:r>
      <w:r>
        <w:rPr>
          <w:sz w:val="24"/>
        </w:rPr>
        <w:t>depend on vertex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ordering.</w:t>
      </w:r>
    </w:p>
    <w:p w14:paraId="2BA41AD0">
      <w:pPr>
        <w:pStyle w:val="8"/>
        <w:spacing w:after="0" w:line="240" w:lineRule="auto"/>
        <w:jc w:val="left"/>
        <w:rPr>
          <w:sz w:val="20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1163EA4">
      <w:pPr>
        <w:pStyle w:val="8"/>
        <w:numPr>
          <w:ilvl w:val="1"/>
          <w:numId w:val="1"/>
        </w:numPr>
        <w:tabs>
          <w:tab w:val="left" w:pos="720"/>
        </w:tabs>
        <w:spacing w:before="74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Approximation</w:t>
      </w:r>
      <w:r>
        <w:rPr>
          <w:spacing w:val="-4"/>
          <w:sz w:val="24"/>
        </w:rPr>
        <w:t xml:space="preserve"> </w:t>
      </w:r>
      <w:r>
        <w:rPr>
          <w:sz w:val="24"/>
        </w:rPr>
        <w:t>ratio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vary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graph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structures.</w:t>
      </w:r>
    </w:p>
    <w:p w14:paraId="6BC82370">
      <w:pPr>
        <w:pStyle w:val="8"/>
        <w:numPr>
          <w:ilvl w:val="1"/>
          <w:numId w:val="1"/>
        </w:numPr>
        <w:tabs>
          <w:tab w:val="left" w:pos="720"/>
        </w:tabs>
        <w:spacing w:before="137" w:after="0" w:line="240" w:lineRule="auto"/>
        <w:ind w:left="720" w:right="0" w:hanging="360"/>
        <w:jc w:val="left"/>
        <w:rPr>
          <w:sz w:val="20"/>
        </w:rPr>
      </w:pPr>
      <w:r>
        <w:rPr>
          <w:sz w:val="24"/>
        </w:rPr>
        <w:t>Exact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require significantly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computation.</w:t>
      </w:r>
    </w:p>
    <w:p w14:paraId="0E0C45DB">
      <w:pPr>
        <w:pStyle w:val="6"/>
        <w:spacing w:before="149"/>
      </w:pPr>
    </w:p>
    <w:p w14:paraId="39E475B9">
      <w:pPr>
        <w:pStyle w:val="3"/>
        <w:numPr>
          <w:ilvl w:val="0"/>
          <w:numId w:val="1"/>
        </w:numPr>
        <w:tabs>
          <w:tab w:val="left" w:pos="360"/>
        </w:tabs>
        <w:spacing w:before="0" w:after="0" w:line="602" w:lineRule="auto"/>
        <w:ind w:left="0" w:right="8062" w:firstLine="0"/>
        <w:jc w:val="left"/>
      </w:pPr>
      <w:r>
        <w:rPr>
          <w:spacing w:val="-2"/>
        </w:rPr>
        <w:t xml:space="preserve">Applications </w:t>
      </w:r>
      <w:r>
        <w:t>Network</w:t>
      </w:r>
      <w:r>
        <w:rPr>
          <w:spacing w:val="-15"/>
        </w:rPr>
        <w:t xml:space="preserve"> </w:t>
      </w:r>
      <w:r>
        <w:t>Design</w:t>
      </w:r>
    </w:p>
    <w:p w14:paraId="3046DB72">
      <w:pPr>
        <w:pStyle w:val="6"/>
        <w:spacing w:line="273" w:lineRule="exact"/>
      </w:pP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networks</w:t>
      </w:r>
      <w:r>
        <w:rPr>
          <w:spacing w:val="-1"/>
        </w:rPr>
        <w:t xml:space="preserve"> </w:t>
      </w:r>
      <w:r>
        <w:rPr>
          <w:spacing w:val="-2"/>
        </w:rPr>
        <w:t>efficiently.</w:t>
      </w:r>
    </w:p>
    <w:p w14:paraId="38E39DE6">
      <w:pPr>
        <w:pStyle w:val="6"/>
        <w:spacing w:before="147"/>
      </w:pPr>
    </w:p>
    <w:p w14:paraId="606205AC">
      <w:pPr>
        <w:pStyle w:val="3"/>
      </w:pPr>
      <w:r>
        <w:t>VLSI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4C85FAD1">
      <w:pPr>
        <w:pStyle w:val="6"/>
        <w:spacing w:before="137"/>
        <w:rPr>
          <w:b/>
        </w:rPr>
      </w:pPr>
    </w:p>
    <w:p w14:paraId="0A913CC5">
      <w:pPr>
        <w:pStyle w:val="6"/>
      </w:pPr>
      <w:r>
        <w:t>Helps</w:t>
      </w:r>
      <w:r>
        <w:rPr>
          <w:spacing w:val="-2"/>
        </w:rPr>
        <w:t xml:space="preserve"> </w:t>
      </w:r>
      <w:r>
        <w:t>minimize</w:t>
      </w:r>
      <w:r>
        <w:rPr>
          <w:spacing w:val="-3"/>
        </w:rPr>
        <w:t xml:space="preserve"> </w:t>
      </w:r>
      <w:r>
        <w:t>connections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rPr>
          <w:spacing w:val="-2"/>
        </w:rPr>
        <w:t>modules.</w:t>
      </w:r>
    </w:p>
    <w:p w14:paraId="6D083AB3">
      <w:pPr>
        <w:pStyle w:val="6"/>
        <w:spacing w:before="146"/>
      </w:pPr>
    </w:p>
    <w:p w14:paraId="6D5806E6">
      <w:pPr>
        <w:pStyle w:val="3"/>
      </w:pPr>
      <w:r>
        <w:t>Social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Analysis</w:t>
      </w:r>
    </w:p>
    <w:p w14:paraId="55DBE9C5">
      <w:pPr>
        <w:pStyle w:val="6"/>
        <w:spacing w:before="140"/>
        <w:rPr>
          <w:b/>
        </w:rPr>
      </w:pPr>
    </w:p>
    <w:p w14:paraId="41CF3699">
      <w:pPr>
        <w:pStyle w:val="6"/>
      </w:pPr>
      <w:r>
        <w:t>Detects</w:t>
      </w:r>
      <w:r>
        <w:rPr>
          <w:spacing w:val="-2"/>
        </w:rPr>
        <w:t xml:space="preserve"> </w:t>
      </w:r>
      <w:r>
        <w:t>communities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rPr>
          <w:spacing w:val="-2"/>
        </w:rPr>
        <w:t>networks.</w:t>
      </w:r>
    </w:p>
    <w:p w14:paraId="295A1DE1">
      <w:pPr>
        <w:pStyle w:val="6"/>
        <w:spacing w:before="146"/>
      </w:pPr>
    </w:p>
    <w:p w14:paraId="697581CF">
      <w:pPr>
        <w:pStyle w:val="3"/>
      </w:pPr>
      <w:r>
        <w:t>Parallel</w:t>
      </w:r>
      <w:r>
        <w:rPr>
          <w:spacing w:val="-5"/>
        </w:rPr>
        <w:t xml:space="preserve"> </w:t>
      </w:r>
      <w:r>
        <w:rPr>
          <w:spacing w:val="-2"/>
        </w:rPr>
        <w:t>Computing</w:t>
      </w:r>
    </w:p>
    <w:p w14:paraId="1CC62A87">
      <w:pPr>
        <w:pStyle w:val="6"/>
        <w:spacing w:before="137"/>
        <w:rPr>
          <w:b/>
        </w:rPr>
      </w:pPr>
    </w:p>
    <w:p w14:paraId="5777F781">
      <w:pPr>
        <w:pStyle w:val="6"/>
      </w:pPr>
      <w:r>
        <w:t>Divides</w:t>
      </w:r>
      <w:r>
        <w:rPr>
          <w:spacing w:val="-3"/>
        </w:rPr>
        <w:t xml:space="preserve"> </w:t>
      </w:r>
      <w:r>
        <w:t>tasks among</w:t>
      </w:r>
      <w:r>
        <w:rPr>
          <w:spacing w:val="-2"/>
        </w:rPr>
        <w:t xml:space="preserve"> </w:t>
      </w:r>
      <w:r>
        <w:t>processors</w:t>
      </w:r>
      <w:r>
        <w:rPr>
          <w:spacing w:val="-1"/>
        </w:rPr>
        <w:t xml:space="preserve"> </w:t>
      </w:r>
      <w:r>
        <w:t>while minimizing</w:t>
      </w:r>
      <w:r>
        <w:rPr>
          <w:spacing w:val="-2"/>
        </w:rPr>
        <w:t xml:space="preserve"> </w:t>
      </w:r>
      <w:r>
        <w:t xml:space="preserve">communication </w:t>
      </w:r>
      <w:r>
        <w:rPr>
          <w:spacing w:val="-2"/>
        </w:rPr>
        <w:t>overhead.</w:t>
      </w:r>
    </w:p>
    <w:p w14:paraId="5FC8FEFA">
      <w:pPr>
        <w:pStyle w:val="6"/>
        <w:spacing w:before="147"/>
      </w:pPr>
    </w:p>
    <w:p w14:paraId="2FE9F73C">
      <w:pPr>
        <w:pStyle w:val="3"/>
      </w:pPr>
      <w:r>
        <w:t>Data</w:t>
      </w:r>
      <w:r>
        <w:rPr>
          <w:spacing w:val="-2"/>
        </w:rPr>
        <w:t xml:space="preserve"> Clustering</w:t>
      </w:r>
    </w:p>
    <w:p w14:paraId="3642C4AE">
      <w:pPr>
        <w:pStyle w:val="6"/>
        <w:spacing w:before="136"/>
        <w:rPr>
          <w:b/>
        </w:rPr>
      </w:pPr>
    </w:p>
    <w:p w14:paraId="7A8A8FBF">
      <w:pPr>
        <w:pStyle w:val="6"/>
        <w:spacing w:before="1"/>
      </w:pP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graph-based</w:t>
      </w:r>
      <w:r>
        <w:rPr>
          <w:spacing w:val="-2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rPr>
          <w:spacing w:val="-2"/>
        </w:rPr>
        <w:t>techniques.</w:t>
      </w:r>
    </w:p>
    <w:p w14:paraId="701CB11F">
      <w:pPr>
        <w:pStyle w:val="6"/>
        <w:spacing w:before="146"/>
      </w:pPr>
    </w:p>
    <w:p w14:paraId="6DF6A2EB">
      <w:pPr>
        <w:pStyle w:val="3"/>
      </w:pPr>
      <w:r>
        <w:t>Machine</w:t>
      </w:r>
      <w:r>
        <w:rPr>
          <w:spacing w:val="-2"/>
        </w:rPr>
        <w:t xml:space="preserve"> Learning</w:t>
      </w:r>
    </w:p>
    <w:p w14:paraId="41FA9673">
      <w:pPr>
        <w:pStyle w:val="6"/>
        <w:spacing w:before="137"/>
        <w:rPr>
          <w:b/>
        </w:rPr>
      </w:pPr>
    </w:p>
    <w:p w14:paraId="5AAC9BC8">
      <w:pPr>
        <w:pStyle w:val="6"/>
        <w:spacing w:before="1"/>
      </w:pPr>
      <w:r>
        <w:t>Applied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partitioning</w:t>
      </w:r>
      <w:r>
        <w:rPr>
          <w:spacing w:val="-2"/>
        </w:rPr>
        <w:t xml:space="preserve"> problems.</w:t>
      </w:r>
    </w:p>
    <w:p w14:paraId="6701901D">
      <w:pPr>
        <w:pStyle w:val="6"/>
        <w:spacing w:before="148"/>
      </w:pPr>
    </w:p>
    <w:p w14:paraId="7887B036">
      <w:pPr>
        <w:pStyle w:val="3"/>
      </w:pPr>
      <w:r>
        <w:t>Image</w:t>
      </w:r>
      <w:r>
        <w:rPr>
          <w:spacing w:val="-2"/>
        </w:rPr>
        <w:t xml:space="preserve"> Segmentation</w:t>
      </w:r>
    </w:p>
    <w:p w14:paraId="4760A831">
      <w:pPr>
        <w:pStyle w:val="6"/>
        <w:spacing w:before="137"/>
        <w:rPr>
          <w:b/>
        </w:rPr>
      </w:pPr>
    </w:p>
    <w:p w14:paraId="1BFD4217">
      <w:pPr>
        <w:pStyle w:val="6"/>
      </w:pPr>
      <w:r>
        <w:t>Separates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regions using</w:t>
      </w:r>
      <w:r>
        <w:rPr>
          <w:spacing w:val="-2"/>
        </w:rPr>
        <w:t xml:space="preserve"> </w:t>
      </w:r>
      <w:r>
        <w:t xml:space="preserve">graph </w:t>
      </w:r>
      <w:r>
        <w:rPr>
          <w:spacing w:val="-2"/>
        </w:rPr>
        <w:t>cuts.</w:t>
      </w:r>
    </w:p>
    <w:p w14:paraId="2F13F9E6">
      <w:pPr>
        <w:pStyle w:val="6"/>
        <w:spacing w:before="147"/>
      </w:pPr>
    </w:p>
    <w:p w14:paraId="17050075">
      <w:pPr>
        <w:pStyle w:val="3"/>
        <w:numPr>
          <w:ilvl w:val="0"/>
          <w:numId w:val="1"/>
        </w:numPr>
        <w:tabs>
          <w:tab w:val="left" w:pos="360"/>
        </w:tabs>
        <w:spacing w:before="0" w:after="0" w:line="240" w:lineRule="auto"/>
        <w:ind w:left="360" w:right="0" w:hanging="360"/>
        <w:jc w:val="left"/>
      </w:pPr>
      <w:r>
        <w:rPr>
          <w:spacing w:val="-2"/>
        </w:rPr>
        <w:t>Result</w:t>
      </w:r>
    </w:p>
    <w:p w14:paraId="2E44C6B8">
      <w:pPr>
        <w:pStyle w:val="6"/>
        <w:spacing w:before="136"/>
        <w:rPr>
          <w:b/>
        </w:rPr>
      </w:pPr>
    </w:p>
    <w:p w14:paraId="21B467D5">
      <w:pPr>
        <w:pStyle w:val="6"/>
        <w:spacing w:line="362" w:lineRule="auto"/>
      </w:pPr>
      <w:r>
        <w:t>The</w:t>
      </w:r>
      <w:r>
        <w:rPr>
          <w:spacing w:val="80"/>
          <w:w w:val="150"/>
        </w:rPr>
        <w:t xml:space="preserve"> </w:t>
      </w:r>
      <w:r>
        <w:t>Approximation</w:t>
      </w:r>
      <w:r>
        <w:rPr>
          <w:spacing w:val="80"/>
          <w:w w:val="150"/>
        </w:rPr>
        <w:t xml:space="preserve"> </w:t>
      </w:r>
      <w:r>
        <w:t>Maximum</w:t>
      </w:r>
      <w:r>
        <w:rPr>
          <w:spacing w:val="80"/>
          <w:w w:val="150"/>
        </w:rPr>
        <w:t xml:space="preserve"> </w:t>
      </w:r>
      <w:r>
        <w:t>Cut</w:t>
      </w:r>
      <w:r>
        <w:rPr>
          <w:spacing w:val="80"/>
          <w:w w:val="150"/>
        </w:rPr>
        <w:t xml:space="preserve"> </w:t>
      </w:r>
      <w:r>
        <w:t>Problem</w:t>
      </w:r>
      <w:r>
        <w:rPr>
          <w:spacing w:val="80"/>
          <w:w w:val="150"/>
        </w:rPr>
        <w:t xml:space="preserve"> </w:t>
      </w:r>
      <w:r>
        <w:t>was</w:t>
      </w:r>
      <w:r>
        <w:rPr>
          <w:spacing w:val="80"/>
          <w:w w:val="150"/>
        </w:rPr>
        <w:t xml:space="preserve"> </w:t>
      </w:r>
      <w:r>
        <w:t>successfully</w:t>
      </w:r>
      <w:r>
        <w:rPr>
          <w:spacing w:val="80"/>
          <w:w w:val="150"/>
        </w:rPr>
        <w:t xml:space="preserve"> </w:t>
      </w:r>
      <w:r>
        <w:t>solved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greedy approximation</w:t>
      </w:r>
      <w:r>
        <w:rPr>
          <w:spacing w:val="10"/>
        </w:rPr>
        <w:t xml:space="preserve"> </w:t>
      </w:r>
      <w:r>
        <w:t>algorithm.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3"/>
        </w:rPr>
        <w:t xml:space="preserve"> </w:t>
      </w:r>
      <w:r>
        <w:t>partitioned</w:t>
      </w:r>
      <w:r>
        <w:rPr>
          <w:spacing w:val="14"/>
        </w:rPr>
        <w:t xml:space="preserve"> </w:t>
      </w:r>
      <w:r>
        <w:t>graph</w:t>
      </w:r>
      <w:r>
        <w:rPr>
          <w:spacing w:val="13"/>
        </w:rPr>
        <w:t xml:space="preserve"> </w:t>
      </w:r>
      <w:r>
        <w:t>vertices</w:t>
      </w:r>
      <w:r>
        <w:rPr>
          <w:spacing w:val="14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sets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maximized</w:t>
      </w:r>
    </w:p>
    <w:p w14:paraId="08B181E2">
      <w:pPr>
        <w:pStyle w:val="6"/>
        <w:spacing w:after="0" w:line="362" w:lineRule="auto"/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294905F0">
      <w:pPr>
        <w:pStyle w:val="6"/>
        <w:spacing w:before="74" w:line="360" w:lineRule="auto"/>
        <w:ind w:right="356"/>
        <w:jc w:val="both"/>
      </w:pPr>
      <w:r>
        <w:t>the number of crossing edges while maintaining low computational complexity. The experiment demonstrated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approximation</w:t>
      </w:r>
      <w:r>
        <w:rPr>
          <w:spacing w:val="-2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NP-Hard</w:t>
      </w:r>
      <w:r>
        <w:rPr>
          <w:spacing w:val="-1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 high-quality solutions within practical execution time. The obtained results validate the effectiveness of approximation algorithms for graph partitioning and optimization tasks.</w:t>
      </w: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62230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35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751</Words>
  <Characters>4170</Characters>
  <TotalTime>0</TotalTime>
  <ScaleCrop>false</ScaleCrop>
  <LinksUpToDate>false</LinksUpToDate>
  <CharactersWithSpaces>4798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2026-06-24T05:10:00Z</dcterms:created>
  <dc:creator>lenovo</dc:creator>
  <cp:lastModifiedBy>Syed Kaif</cp:lastModifiedBy>
  <dcterms:modified xsi:type="dcterms:W3CDTF">2026-06-24T05:10:44Z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eyJoZGlkIjoiYmEyZDMxNWRkYmY5MjE3NjUxYTk3ZDA1NDUyNmVkYWEiLCJ1c2VySWQiOiI1Njc1NTU0MzYwNDMifQ==</vt:lpwstr>
  </property>
  <property fmtid="{D5CDD505-2E9C-101B-9397-08002B2CF9AE}" pid="8" name="KSOProductBuildVer">
    <vt:lpwstr>1033-12.1.0.26880</vt:lpwstr>
  </property>
  <property fmtid="{D5CDD505-2E9C-101B-9397-08002B2CF9AE}" pid="9" name="ICV">
    <vt:lpwstr>927CD7FD33FF4170A708AFC97703517C_13</vt:lpwstr>
  </property>
</Properties>
</file>