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7606F">
      <w:pPr>
        <w:spacing w:before="69"/>
        <w:ind w:left="0" w:right="0" w:firstLine="0"/>
        <w:jc w:val="left"/>
        <w:rPr>
          <w:rFonts w:hint="default"/>
          <w:b w:val="0"/>
          <w:bCs/>
          <w:sz w:val="32"/>
          <w:lang w:val="en-GB"/>
        </w:rPr>
      </w:pPr>
      <w:r>
        <w:rPr>
          <w:b/>
          <w:sz w:val="32"/>
        </w:rPr>
        <w:t>Name:</w:t>
      </w:r>
      <w:r>
        <w:rPr>
          <w:b/>
          <w:spacing w:val="-14"/>
          <w:sz w:val="32"/>
        </w:rPr>
        <w:t xml:space="preserve"> </w:t>
      </w:r>
      <w:r>
        <w:rPr>
          <w:rFonts w:hint="default"/>
          <w:b w:val="0"/>
          <w:bCs/>
          <w:spacing w:val="-14"/>
          <w:sz w:val="32"/>
          <w:lang w:val="en-GB"/>
        </w:rPr>
        <w:t>S.Mohammad kaif</w:t>
      </w:r>
      <w:bookmarkStart w:id="0" w:name="_GoBack"/>
      <w:bookmarkEnd w:id="0"/>
    </w:p>
    <w:p w14:paraId="235AFBF1">
      <w:pPr>
        <w:spacing w:before="184"/>
        <w:ind w:left="0" w:right="0" w:firstLine="0"/>
        <w:jc w:val="left"/>
        <w:rPr>
          <w:rFonts w:hint="default"/>
          <w:b w:val="0"/>
          <w:bCs/>
          <w:sz w:val="32"/>
          <w:lang w:val="en-GB"/>
        </w:rPr>
      </w:pPr>
      <w:r>
        <w:rPr>
          <w:b/>
          <w:sz w:val="32"/>
        </w:rPr>
        <w:t>Reg</w:t>
      </w:r>
      <w:r>
        <w:rPr>
          <w:b/>
          <w:spacing w:val="-5"/>
          <w:sz w:val="32"/>
        </w:rPr>
        <w:t xml:space="preserve"> </w:t>
      </w:r>
      <w:r>
        <w:rPr>
          <w:b/>
          <w:sz w:val="32"/>
        </w:rPr>
        <w:t>no:</w:t>
      </w:r>
      <w:r>
        <w:rPr>
          <w:b/>
          <w:spacing w:val="-6"/>
          <w:sz w:val="32"/>
        </w:rPr>
        <w:t xml:space="preserve"> </w:t>
      </w:r>
      <w:r>
        <w:rPr>
          <w:rFonts w:hint="default"/>
          <w:b w:val="0"/>
          <w:bCs/>
          <w:spacing w:val="-6"/>
          <w:sz w:val="32"/>
          <w:lang w:val="en-GB"/>
        </w:rPr>
        <w:t>192472278</w:t>
      </w:r>
    </w:p>
    <w:p w14:paraId="3CA0A093">
      <w:pPr>
        <w:spacing w:before="184"/>
        <w:ind w:left="0" w:right="0" w:firstLine="0"/>
        <w:jc w:val="left"/>
        <w:rPr>
          <w:sz w:val="32"/>
        </w:rPr>
      </w:pPr>
      <w:r>
        <w:rPr>
          <w:b/>
          <w:sz w:val="32"/>
        </w:rPr>
        <w:t>Course</w:t>
      </w:r>
      <w:r>
        <w:rPr>
          <w:b/>
          <w:spacing w:val="-9"/>
          <w:sz w:val="32"/>
        </w:rPr>
        <w:t xml:space="preserve"> </w:t>
      </w:r>
      <w:r>
        <w:rPr>
          <w:b/>
          <w:sz w:val="32"/>
        </w:rPr>
        <w:t>Name:</w:t>
      </w:r>
      <w:r>
        <w:rPr>
          <w:b/>
          <w:spacing w:val="-6"/>
          <w:sz w:val="32"/>
        </w:rPr>
        <w:t xml:space="preserve"> </w:t>
      </w:r>
      <w:r>
        <w:rPr>
          <w:sz w:val="32"/>
        </w:rPr>
        <w:t>Design</w:t>
      </w:r>
      <w:r>
        <w:rPr>
          <w:spacing w:val="-7"/>
          <w:sz w:val="32"/>
        </w:rPr>
        <w:t xml:space="preserve"> </w:t>
      </w:r>
      <w:r>
        <w:rPr>
          <w:sz w:val="32"/>
        </w:rPr>
        <w:t>and</w:t>
      </w:r>
      <w:r>
        <w:rPr>
          <w:spacing w:val="-6"/>
          <w:sz w:val="32"/>
        </w:rPr>
        <w:t xml:space="preserve"> </w:t>
      </w:r>
      <w:r>
        <w:rPr>
          <w:sz w:val="32"/>
        </w:rPr>
        <w:t>Analysis</w:t>
      </w:r>
      <w:r>
        <w:rPr>
          <w:spacing w:val="-6"/>
          <w:sz w:val="32"/>
        </w:rPr>
        <w:t xml:space="preserve"> </w:t>
      </w:r>
      <w:r>
        <w:rPr>
          <w:sz w:val="32"/>
        </w:rPr>
        <w:t>of</w:t>
      </w:r>
      <w:r>
        <w:rPr>
          <w:spacing w:val="-6"/>
          <w:sz w:val="32"/>
        </w:rPr>
        <w:t xml:space="preserve"> </w:t>
      </w:r>
      <w:r>
        <w:rPr>
          <w:spacing w:val="-2"/>
          <w:sz w:val="32"/>
        </w:rPr>
        <w:t>Algorithm</w:t>
      </w:r>
    </w:p>
    <w:p w14:paraId="320DE107">
      <w:pPr>
        <w:spacing w:before="184"/>
        <w:ind w:left="0" w:right="0" w:firstLine="0"/>
        <w:jc w:val="left"/>
        <w:rPr>
          <w:sz w:val="32"/>
        </w:rPr>
      </w:pPr>
      <w:r>
        <w:rPr>
          <w:b/>
          <w:sz w:val="32"/>
        </w:rPr>
        <w:t>Course</w:t>
      </w:r>
      <w:r>
        <w:rPr>
          <w:b/>
          <w:spacing w:val="-10"/>
          <w:sz w:val="32"/>
        </w:rPr>
        <w:t xml:space="preserve"> </w:t>
      </w:r>
      <w:r>
        <w:rPr>
          <w:b/>
          <w:sz w:val="32"/>
        </w:rPr>
        <w:t>Code:</w:t>
      </w:r>
      <w:r>
        <w:rPr>
          <w:b/>
          <w:spacing w:val="-8"/>
          <w:sz w:val="32"/>
        </w:rPr>
        <w:t xml:space="preserve"> </w:t>
      </w:r>
      <w:r>
        <w:rPr>
          <w:spacing w:val="-2"/>
          <w:sz w:val="32"/>
        </w:rPr>
        <w:t>CSA0652</w:t>
      </w:r>
    </w:p>
    <w:p w14:paraId="5E73CFCB">
      <w:pPr>
        <w:spacing w:before="184"/>
        <w:ind w:left="0" w:right="0" w:firstLine="0"/>
        <w:jc w:val="left"/>
        <w:rPr>
          <w:sz w:val="32"/>
        </w:rPr>
      </w:pPr>
      <w:r>
        <w:rPr>
          <w:b/>
          <w:sz w:val="32"/>
        </w:rPr>
        <w:t>Assessment:</w:t>
      </w:r>
      <w:r>
        <w:rPr>
          <w:b/>
          <w:spacing w:val="-14"/>
          <w:sz w:val="32"/>
        </w:rPr>
        <w:t xml:space="preserve"> </w:t>
      </w:r>
      <w:r>
        <w:rPr>
          <w:sz w:val="32"/>
        </w:rPr>
        <w:t>CO5-Assessment</w:t>
      </w:r>
      <w:r>
        <w:rPr>
          <w:spacing w:val="-13"/>
          <w:sz w:val="32"/>
        </w:rPr>
        <w:t xml:space="preserve"> </w:t>
      </w:r>
      <w:r>
        <w:rPr>
          <w:sz w:val="32"/>
        </w:rPr>
        <w:t>Tool</w:t>
      </w:r>
      <w:r>
        <w:rPr>
          <w:spacing w:val="-13"/>
          <w:sz w:val="32"/>
        </w:rPr>
        <w:t xml:space="preserve"> </w:t>
      </w:r>
      <w:r>
        <w:rPr>
          <w:spacing w:val="-10"/>
          <w:sz w:val="32"/>
        </w:rPr>
        <w:t>2</w:t>
      </w:r>
    </w:p>
    <w:p w14:paraId="172AD0C6">
      <w:pPr>
        <w:pStyle w:val="6"/>
        <w:rPr>
          <w:sz w:val="32"/>
        </w:rPr>
      </w:pPr>
    </w:p>
    <w:p w14:paraId="3DA4CD8A">
      <w:pPr>
        <w:pStyle w:val="6"/>
        <w:spacing w:before="289"/>
        <w:rPr>
          <w:sz w:val="32"/>
        </w:rPr>
      </w:pPr>
    </w:p>
    <w:p w14:paraId="197A5436">
      <w:pPr>
        <w:pStyle w:val="2"/>
      </w:pPr>
      <w:r>
        <w:t>Report</w:t>
      </w:r>
      <w:r>
        <w:rPr>
          <w:spacing w:val="-12"/>
        </w:rPr>
        <w:t xml:space="preserve"> </w:t>
      </w:r>
      <w:r>
        <w:rPr>
          <w:spacing w:val="-10"/>
        </w:rPr>
        <w:t>2</w:t>
      </w:r>
    </w:p>
    <w:p w14:paraId="6D5EB892">
      <w:pPr>
        <w:spacing w:before="184" w:line="360" w:lineRule="auto"/>
        <w:ind w:left="0" w:right="362" w:firstLine="0"/>
        <w:jc w:val="center"/>
        <w:rPr>
          <w:b/>
          <w:sz w:val="32"/>
        </w:rPr>
      </w:pPr>
      <w:r>
        <w:rPr>
          <w:b/>
          <w:sz w:val="32"/>
        </w:rPr>
        <w:t>Q55:</w:t>
      </w:r>
      <w:r>
        <w:rPr>
          <w:b/>
          <w:spacing w:val="-9"/>
          <w:sz w:val="32"/>
        </w:rPr>
        <w:t xml:space="preserve"> </w:t>
      </w:r>
      <w:r>
        <w:rPr>
          <w:b/>
          <w:sz w:val="32"/>
        </w:rPr>
        <w:t>Combination</w:t>
      </w:r>
      <w:r>
        <w:rPr>
          <w:b/>
          <w:spacing w:val="-8"/>
          <w:sz w:val="32"/>
        </w:rPr>
        <w:t xml:space="preserve"> </w:t>
      </w:r>
      <w:r>
        <w:rPr>
          <w:b/>
          <w:sz w:val="32"/>
        </w:rPr>
        <w:t>Generation</w:t>
      </w:r>
      <w:r>
        <w:rPr>
          <w:b/>
          <w:spacing w:val="-8"/>
          <w:sz w:val="32"/>
        </w:rPr>
        <w:t xml:space="preserve"> </w:t>
      </w:r>
      <w:r>
        <w:rPr>
          <w:b/>
          <w:sz w:val="32"/>
        </w:rPr>
        <w:t>with</w:t>
      </w:r>
      <w:r>
        <w:rPr>
          <w:b/>
          <w:spacing w:val="-9"/>
          <w:sz w:val="32"/>
        </w:rPr>
        <w:t xml:space="preserve"> </w:t>
      </w:r>
      <w:r>
        <w:rPr>
          <w:b/>
          <w:sz w:val="32"/>
        </w:rPr>
        <w:t>Sum</w:t>
      </w:r>
      <w:r>
        <w:rPr>
          <w:b/>
          <w:spacing w:val="-8"/>
          <w:sz w:val="32"/>
        </w:rPr>
        <w:t xml:space="preserve"> </w:t>
      </w:r>
      <w:r>
        <w:rPr>
          <w:b/>
          <w:sz w:val="32"/>
        </w:rPr>
        <w:t>Constraint</w:t>
      </w:r>
      <w:r>
        <w:rPr>
          <w:b/>
          <w:spacing w:val="-6"/>
          <w:sz w:val="32"/>
        </w:rPr>
        <w:t xml:space="preserve"> </w:t>
      </w:r>
      <w:r>
        <w:rPr>
          <w:b/>
          <w:sz w:val="32"/>
        </w:rPr>
        <w:t xml:space="preserve">Using </w:t>
      </w:r>
      <w:r>
        <w:rPr>
          <w:b/>
          <w:spacing w:val="-2"/>
          <w:sz w:val="32"/>
        </w:rPr>
        <w:t>Backtracking</w:t>
      </w:r>
    </w:p>
    <w:p w14:paraId="435CEB5A">
      <w:pPr>
        <w:pStyle w:val="3"/>
        <w:numPr>
          <w:ilvl w:val="0"/>
          <w:numId w:val="1"/>
        </w:numPr>
        <w:tabs>
          <w:tab w:val="left" w:pos="240"/>
        </w:tabs>
        <w:spacing w:before="281" w:after="0" w:line="240" w:lineRule="auto"/>
        <w:ind w:left="240" w:right="0" w:hanging="240"/>
        <w:jc w:val="left"/>
      </w:pPr>
      <w:r>
        <w:rPr>
          <w:spacing w:val="-5"/>
        </w:rPr>
        <w:t>Aim</w:t>
      </w:r>
    </w:p>
    <w:p w14:paraId="217494EA">
      <w:pPr>
        <w:pStyle w:val="6"/>
        <w:spacing w:before="137"/>
        <w:rPr>
          <w:b/>
        </w:rPr>
      </w:pPr>
    </w:p>
    <w:p w14:paraId="622BA1ED">
      <w:pPr>
        <w:pStyle w:val="6"/>
        <w:spacing w:before="1" w:line="360" w:lineRule="auto"/>
        <w:ind w:right="358"/>
        <w:jc w:val="both"/>
      </w:pPr>
      <w:r>
        <w:t xml:space="preserve">The aim of this experiment is to generate all possible combinations of size </w:t>
      </w:r>
      <w:r>
        <w:rPr>
          <w:b/>
        </w:rPr>
        <w:t xml:space="preserve">k </w:t>
      </w:r>
      <w:r>
        <w:t xml:space="preserve">from a given set of numbers such that the sum of the selected elements equals a specified target value. The problem is solved using the </w:t>
      </w:r>
      <w:r>
        <w:rPr>
          <w:b/>
        </w:rPr>
        <w:t xml:space="preserve">Backtracking technique </w:t>
      </w:r>
      <w:r>
        <w:t>with pruning to improve efficiency by eliminating invalid combinations early.</w:t>
      </w:r>
    </w:p>
    <w:p w14:paraId="02C48568">
      <w:pPr>
        <w:pStyle w:val="6"/>
        <w:spacing w:before="9"/>
      </w:pPr>
    </w:p>
    <w:p w14:paraId="377F2171">
      <w:pPr>
        <w:pStyle w:val="3"/>
        <w:numPr>
          <w:ilvl w:val="0"/>
          <w:numId w:val="1"/>
        </w:numPr>
        <w:tabs>
          <w:tab w:val="left" w:pos="240"/>
        </w:tabs>
        <w:spacing w:before="0" w:after="0" w:line="240" w:lineRule="auto"/>
        <w:ind w:left="240" w:right="0" w:hanging="240"/>
        <w:jc w:val="left"/>
      </w:pPr>
      <w:r>
        <w:t>Problem</w:t>
      </w:r>
      <w:r>
        <w:rPr>
          <w:spacing w:val="-4"/>
        </w:rPr>
        <w:t xml:space="preserve"> </w:t>
      </w:r>
      <w:r>
        <w:rPr>
          <w:spacing w:val="-2"/>
        </w:rPr>
        <w:t>Description</w:t>
      </w:r>
    </w:p>
    <w:p w14:paraId="4A79489C">
      <w:pPr>
        <w:pStyle w:val="6"/>
        <w:spacing w:before="137"/>
        <w:rPr>
          <w:b/>
        </w:rPr>
      </w:pPr>
    </w:p>
    <w:p w14:paraId="63932606">
      <w:pPr>
        <w:pStyle w:val="6"/>
        <w:spacing w:line="360" w:lineRule="auto"/>
        <w:ind w:right="361"/>
        <w:jc w:val="both"/>
      </w:pPr>
      <w:r>
        <w:t>Combination generation is a common combinatorial problem where a subset of elements is selected from a larger set. In this problem, only combinations that satisfy the following conditions are considered valid:</w:t>
      </w:r>
    </w:p>
    <w:p w14:paraId="1643F3B0">
      <w:pPr>
        <w:pStyle w:val="6"/>
        <w:spacing w:before="4"/>
      </w:pPr>
    </w:p>
    <w:p w14:paraId="08B0D7B8">
      <w:pPr>
        <w:pStyle w:val="8"/>
        <w:numPr>
          <w:ilvl w:val="1"/>
          <w:numId w:val="1"/>
        </w:numPr>
        <w:tabs>
          <w:tab w:val="left" w:pos="720"/>
        </w:tabs>
        <w:spacing w:before="1" w:after="0" w:line="240" w:lineRule="auto"/>
        <w:ind w:left="720" w:right="0" w:hanging="360"/>
        <w:jc w:val="left"/>
        <w:rPr>
          <w:sz w:val="20"/>
        </w:rPr>
      </w:pPr>
      <w:r>
        <w:rPr>
          <w:sz w:val="24"/>
        </w:rPr>
        <w:t>Exactly</w:t>
      </w:r>
      <w:r>
        <w:rPr>
          <w:spacing w:val="-8"/>
          <w:sz w:val="24"/>
        </w:rPr>
        <w:t xml:space="preserve"> </w:t>
      </w:r>
      <w:r>
        <w:rPr>
          <w:b/>
          <w:sz w:val="24"/>
        </w:rPr>
        <w:t>k elements</w:t>
      </w:r>
      <w:r>
        <w:rPr>
          <w:b/>
          <w:spacing w:val="1"/>
          <w:sz w:val="24"/>
        </w:rPr>
        <w:t xml:space="preserve"> </w:t>
      </w:r>
      <w:r>
        <w:rPr>
          <w:sz w:val="24"/>
        </w:rPr>
        <w:t>must</w:t>
      </w:r>
      <w:r>
        <w:rPr>
          <w:spacing w:val="3"/>
          <w:sz w:val="24"/>
        </w:rPr>
        <w:t xml:space="preserve"> </w:t>
      </w:r>
      <w:r>
        <w:rPr>
          <w:sz w:val="24"/>
        </w:rPr>
        <w:t>be</w:t>
      </w:r>
      <w:r>
        <w:rPr>
          <w:spacing w:val="-1"/>
          <w:sz w:val="24"/>
        </w:rPr>
        <w:t xml:space="preserve"> </w:t>
      </w:r>
      <w:r>
        <w:rPr>
          <w:spacing w:val="-2"/>
          <w:sz w:val="24"/>
        </w:rPr>
        <w:t>selected.</w:t>
      </w:r>
    </w:p>
    <w:p w14:paraId="2759AEB5">
      <w:pPr>
        <w:pStyle w:val="8"/>
        <w:numPr>
          <w:ilvl w:val="1"/>
          <w:numId w:val="1"/>
        </w:numPr>
        <w:tabs>
          <w:tab w:val="left" w:pos="720"/>
        </w:tabs>
        <w:spacing w:before="139" w:after="0" w:line="240" w:lineRule="auto"/>
        <w:ind w:left="720" w:right="0" w:hanging="360"/>
        <w:jc w:val="left"/>
        <w:rPr>
          <w:sz w:val="20"/>
        </w:rPr>
      </w:pPr>
      <w:r>
        <w:rPr>
          <w:sz w:val="24"/>
        </w:rPr>
        <w:t>The</w:t>
      </w:r>
      <w:r>
        <w:rPr>
          <w:spacing w:val="-3"/>
          <w:sz w:val="24"/>
        </w:rPr>
        <w:t xml:space="preserve"> </w:t>
      </w:r>
      <w:r>
        <w:rPr>
          <w:sz w:val="24"/>
        </w:rPr>
        <w:t>sum</w:t>
      </w:r>
      <w:r>
        <w:rPr>
          <w:spacing w:val="-1"/>
          <w:sz w:val="24"/>
        </w:rPr>
        <w:t xml:space="preserve"> </w:t>
      </w:r>
      <w:r>
        <w:rPr>
          <w:sz w:val="24"/>
        </w:rPr>
        <w:t>of</w:t>
      </w:r>
      <w:r>
        <w:rPr>
          <w:spacing w:val="-1"/>
          <w:sz w:val="24"/>
        </w:rPr>
        <w:t xml:space="preserve"> </w:t>
      </w:r>
      <w:r>
        <w:rPr>
          <w:sz w:val="24"/>
        </w:rPr>
        <w:t>selected</w:t>
      </w:r>
      <w:r>
        <w:rPr>
          <w:spacing w:val="-1"/>
          <w:sz w:val="24"/>
        </w:rPr>
        <w:t xml:space="preserve"> </w:t>
      </w:r>
      <w:r>
        <w:rPr>
          <w:sz w:val="24"/>
        </w:rPr>
        <w:t>elements</w:t>
      </w:r>
      <w:r>
        <w:rPr>
          <w:spacing w:val="-1"/>
          <w:sz w:val="24"/>
        </w:rPr>
        <w:t xml:space="preserve"> </w:t>
      </w:r>
      <w:r>
        <w:rPr>
          <w:sz w:val="24"/>
        </w:rPr>
        <w:t>must</w:t>
      </w:r>
      <w:r>
        <w:rPr>
          <w:spacing w:val="-1"/>
          <w:sz w:val="24"/>
        </w:rPr>
        <w:t xml:space="preserve"> </w:t>
      </w:r>
      <w:r>
        <w:rPr>
          <w:sz w:val="24"/>
        </w:rPr>
        <w:t>equal</w:t>
      </w:r>
      <w:r>
        <w:rPr>
          <w:spacing w:val="-1"/>
          <w:sz w:val="24"/>
        </w:rPr>
        <w:t xml:space="preserve"> </w:t>
      </w:r>
      <w:r>
        <w:rPr>
          <w:sz w:val="24"/>
        </w:rPr>
        <w:t>the target</w:t>
      </w:r>
      <w:r>
        <w:rPr>
          <w:spacing w:val="1"/>
          <w:sz w:val="24"/>
        </w:rPr>
        <w:t xml:space="preserve"> </w:t>
      </w:r>
      <w:r>
        <w:rPr>
          <w:spacing w:val="-2"/>
          <w:sz w:val="24"/>
        </w:rPr>
        <w:t>value.</w:t>
      </w:r>
    </w:p>
    <w:p w14:paraId="614D1A03">
      <w:pPr>
        <w:pStyle w:val="8"/>
        <w:numPr>
          <w:ilvl w:val="1"/>
          <w:numId w:val="1"/>
        </w:numPr>
        <w:tabs>
          <w:tab w:val="left" w:pos="720"/>
        </w:tabs>
        <w:spacing w:before="137" w:after="0" w:line="240" w:lineRule="auto"/>
        <w:ind w:left="720" w:right="0" w:hanging="360"/>
        <w:jc w:val="left"/>
        <w:rPr>
          <w:sz w:val="20"/>
        </w:rPr>
      </w:pPr>
      <w:r>
        <w:rPr>
          <w:sz w:val="24"/>
        </w:rPr>
        <w:t>Each</w:t>
      </w:r>
      <w:r>
        <w:rPr>
          <w:spacing w:val="-1"/>
          <w:sz w:val="24"/>
        </w:rPr>
        <w:t xml:space="preserve"> </w:t>
      </w:r>
      <w:r>
        <w:rPr>
          <w:sz w:val="24"/>
        </w:rPr>
        <w:t>element can</w:t>
      </w:r>
      <w:r>
        <w:rPr>
          <w:spacing w:val="-1"/>
          <w:sz w:val="24"/>
        </w:rPr>
        <w:t xml:space="preserve"> </w:t>
      </w:r>
      <w:r>
        <w:rPr>
          <w:sz w:val="24"/>
        </w:rPr>
        <w:t>be</w:t>
      </w:r>
      <w:r>
        <w:rPr>
          <w:spacing w:val="-1"/>
          <w:sz w:val="24"/>
        </w:rPr>
        <w:t xml:space="preserve"> </w:t>
      </w:r>
      <w:r>
        <w:rPr>
          <w:sz w:val="24"/>
        </w:rPr>
        <w:t>selected only</w:t>
      </w:r>
      <w:r>
        <w:rPr>
          <w:spacing w:val="-5"/>
          <w:sz w:val="24"/>
        </w:rPr>
        <w:t xml:space="preserve"> </w:t>
      </w:r>
      <w:r>
        <w:rPr>
          <w:spacing w:val="-4"/>
          <w:sz w:val="24"/>
        </w:rPr>
        <w:t>once.</w:t>
      </w:r>
    </w:p>
    <w:p w14:paraId="334CF14E">
      <w:pPr>
        <w:pStyle w:val="8"/>
        <w:numPr>
          <w:ilvl w:val="1"/>
          <w:numId w:val="1"/>
        </w:numPr>
        <w:tabs>
          <w:tab w:val="left" w:pos="720"/>
        </w:tabs>
        <w:spacing w:before="139" w:after="0" w:line="240" w:lineRule="auto"/>
        <w:ind w:left="720" w:right="0" w:hanging="360"/>
        <w:jc w:val="left"/>
        <w:rPr>
          <w:sz w:val="20"/>
        </w:rPr>
      </w:pPr>
      <w:r>
        <w:rPr>
          <w:sz w:val="24"/>
        </w:rPr>
        <w:t>All</w:t>
      </w:r>
      <w:r>
        <w:rPr>
          <w:spacing w:val="-1"/>
          <w:sz w:val="24"/>
        </w:rPr>
        <w:t xml:space="preserve"> </w:t>
      </w:r>
      <w:r>
        <w:rPr>
          <w:sz w:val="24"/>
        </w:rPr>
        <w:t>valid combinations</w:t>
      </w:r>
      <w:r>
        <w:rPr>
          <w:spacing w:val="-1"/>
          <w:sz w:val="24"/>
        </w:rPr>
        <w:t xml:space="preserve"> </w:t>
      </w:r>
      <w:r>
        <w:rPr>
          <w:sz w:val="24"/>
        </w:rPr>
        <w:t xml:space="preserve">must be </w:t>
      </w:r>
      <w:r>
        <w:rPr>
          <w:spacing w:val="-2"/>
          <w:sz w:val="24"/>
        </w:rPr>
        <w:t>generated.</w:t>
      </w:r>
    </w:p>
    <w:p w14:paraId="338639DC">
      <w:pPr>
        <w:pStyle w:val="8"/>
        <w:spacing w:after="0" w:line="240" w:lineRule="auto"/>
        <w:jc w:val="left"/>
        <w:rPr>
          <w:sz w:val="20"/>
        </w:rPr>
        <w:sectPr>
          <w:type w:val="continuous"/>
          <w:pgSz w:w="12240" w:h="15840"/>
          <w:pgMar w:top="1360" w:right="1080" w:bottom="280" w:left="1440" w:header="720" w:footer="720" w:gutter="0"/>
          <w:cols w:space="720" w:num="1"/>
        </w:sectPr>
      </w:pPr>
    </w:p>
    <w:p w14:paraId="51943F36">
      <w:pPr>
        <w:pStyle w:val="6"/>
        <w:spacing w:before="74" w:line="360" w:lineRule="auto"/>
      </w:pPr>
      <w:r>
        <w:t>Since</w:t>
      </w:r>
      <w:r>
        <w:rPr>
          <w:spacing w:val="-4"/>
        </w:rPr>
        <w:t xml:space="preserve"> </w:t>
      </w:r>
      <w:r>
        <w:t>the</w:t>
      </w:r>
      <w:r>
        <w:rPr>
          <w:spacing w:val="-2"/>
        </w:rPr>
        <w:t xml:space="preserve"> </w:t>
      </w:r>
      <w:r>
        <w:t>number</w:t>
      </w:r>
      <w:r>
        <w:rPr>
          <w:spacing w:val="-2"/>
        </w:rPr>
        <w:t xml:space="preserve"> </w:t>
      </w:r>
      <w:r>
        <w:t>of</w:t>
      </w:r>
      <w:r>
        <w:rPr>
          <w:spacing w:val="-4"/>
        </w:rPr>
        <w:t xml:space="preserve"> </w:t>
      </w:r>
      <w:r>
        <w:t>possible</w:t>
      </w:r>
      <w:r>
        <w:rPr>
          <w:spacing w:val="-3"/>
        </w:rPr>
        <w:t xml:space="preserve"> </w:t>
      </w:r>
      <w:r>
        <w:t>combinations</w:t>
      </w:r>
      <w:r>
        <w:rPr>
          <w:spacing w:val="-2"/>
        </w:rPr>
        <w:t xml:space="preserve"> </w:t>
      </w:r>
      <w:r>
        <w:t>grows</w:t>
      </w:r>
      <w:r>
        <w:rPr>
          <w:spacing w:val="-1"/>
        </w:rPr>
        <w:t xml:space="preserve"> </w:t>
      </w:r>
      <w:r>
        <w:t>rapidly</w:t>
      </w:r>
      <w:r>
        <w:rPr>
          <w:spacing w:val="-5"/>
        </w:rPr>
        <w:t xml:space="preserve"> </w:t>
      </w:r>
      <w:r>
        <w:t>with</w:t>
      </w:r>
      <w:r>
        <w:rPr>
          <w:spacing w:val="-2"/>
        </w:rPr>
        <w:t xml:space="preserve"> </w:t>
      </w:r>
      <w:r>
        <w:t>the</w:t>
      </w:r>
      <w:r>
        <w:rPr>
          <w:spacing w:val="-3"/>
        </w:rPr>
        <w:t xml:space="preserve"> </w:t>
      </w:r>
      <w:r>
        <w:t>size</w:t>
      </w:r>
      <w:r>
        <w:rPr>
          <w:spacing w:val="-3"/>
        </w:rPr>
        <w:t xml:space="preserve"> </w:t>
      </w:r>
      <w:r>
        <w:t>of</w:t>
      </w:r>
      <w:r>
        <w:rPr>
          <w:spacing w:val="-2"/>
        </w:rPr>
        <w:t xml:space="preserve"> </w:t>
      </w:r>
      <w:r>
        <w:t>the</w:t>
      </w:r>
      <w:r>
        <w:rPr>
          <w:spacing w:val="-4"/>
        </w:rPr>
        <w:t xml:space="preserve"> </w:t>
      </w:r>
      <w:r>
        <w:t>set,</w:t>
      </w:r>
      <w:r>
        <w:rPr>
          <w:spacing w:val="-2"/>
        </w:rPr>
        <w:t xml:space="preserve"> </w:t>
      </w:r>
      <w:r>
        <w:t>Backtracking</w:t>
      </w:r>
      <w:r>
        <w:rPr>
          <w:spacing w:val="-5"/>
        </w:rPr>
        <w:t xml:space="preserve"> </w:t>
      </w:r>
      <w:r>
        <w:t>is used to systematically explore feasible solutions while pruning unnecessary branches.</w:t>
      </w:r>
    </w:p>
    <w:p w14:paraId="3C37E30B">
      <w:pPr>
        <w:pStyle w:val="6"/>
        <w:spacing w:before="10"/>
      </w:pPr>
    </w:p>
    <w:p w14:paraId="5AB5A39A">
      <w:pPr>
        <w:pStyle w:val="3"/>
        <w:numPr>
          <w:ilvl w:val="0"/>
          <w:numId w:val="1"/>
        </w:numPr>
        <w:tabs>
          <w:tab w:val="left" w:pos="240"/>
        </w:tabs>
        <w:spacing w:before="0" w:after="0" w:line="240" w:lineRule="auto"/>
        <w:ind w:left="240" w:right="0" w:hanging="240"/>
        <w:jc w:val="left"/>
      </w:pPr>
      <w:r>
        <w:rPr>
          <w:spacing w:val="-2"/>
        </w:rPr>
        <w:t>Objectives</w:t>
      </w:r>
    </w:p>
    <w:p w14:paraId="022FC03F">
      <w:pPr>
        <w:pStyle w:val="6"/>
        <w:spacing w:before="137"/>
        <w:rPr>
          <w:b/>
        </w:rPr>
      </w:pPr>
    </w:p>
    <w:p w14:paraId="2954394C">
      <w:pPr>
        <w:pStyle w:val="8"/>
        <w:numPr>
          <w:ilvl w:val="1"/>
          <w:numId w:val="1"/>
        </w:numPr>
        <w:tabs>
          <w:tab w:val="left" w:pos="720"/>
        </w:tabs>
        <w:spacing w:before="0" w:after="0" w:line="240" w:lineRule="auto"/>
        <w:ind w:left="720" w:right="0" w:hanging="360"/>
        <w:jc w:val="left"/>
        <w:rPr>
          <w:sz w:val="20"/>
        </w:rPr>
      </w:pPr>
      <w:r>
        <w:rPr>
          <w:sz w:val="24"/>
        </w:rPr>
        <w:t>Generate</w:t>
      </w:r>
      <w:r>
        <w:rPr>
          <w:spacing w:val="-1"/>
          <w:sz w:val="24"/>
        </w:rPr>
        <w:t xml:space="preserve"> </w:t>
      </w:r>
      <w:r>
        <w:rPr>
          <w:sz w:val="24"/>
        </w:rPr>
        <w:t>all</w:t>
      </w:r>
      <w:r>
        <w:rPr>
          <w:spacing w:val="-1"/>
          <w:sz w:val="24"/>
        </w:rPr>
        <w:t xml:space="preserve"> </w:t>
      </w:r>
      <w:r>
        <w:rPr>
          <w:sz w:val="24"/>
        </w:rPr>
        <w:t>combinations</w:t>
      </w:r>
      <w:r>
        <w:rPr>
          <w:spacing w:val="-1"/>
          <w:sz w:val="24"/>
        </w:rPr>
        <w:t xml:space="preserve"> </w:t>
      </w:r>
      <w:r>
        <w:rPr>
          <w:sz w:val="24"/>
        </w:rPr>
        <w:t>of</w:t>
      </w:r>
      <w:r>
        <w:rPr>
          <w:spacing w:val="-1"/>
          <w:sz w:val="24"/>
        </w:rPr>
        <w:t xml:space="preserve"> </w:t>
      </w:r>
      <w:r>
        <w:rPr>
          <w:sz w:val="24"/>
        </w:rPr>
        <w:t>size</w:t>
      </w:r>
      <w:r>
        <w:rPr>
          <w:spacing w:val="1"/>
          <w:sz w:val="24"/>
        </w:rPr>
        <w:t xml:space="preserve"> </w:t>
      </w:r>
      <w:r>
        <w:rPr>
          <w:b/>
          <w:spacing w:val="-5"/>
          <w:sz w:val="24"/>
        </w:rPr>
        <w:t>k</w:t>
      </w:r>
      <w:r>
        <w:rPr>
          <w:spacing w:val="-5"/>
          <w:sz w:val="24"/>
        </w:rPr>
        <w:t>.</w:t>
      </w:r>
    </w:p>
    <w:p w14:paraId="6CFE2FFC">
      <w:pPr>
        <w:pStyle w:val="8"/>
        <w:numPr>
          <w:ilvl w:val="1"/>
          <w:numId w:val="1"/>
        </w:numPr>
        <w:tabs>
          <w:tab w:val="left" w:pos="720"/>
        </w:tabs>
        <w:spacing w:before="137" w:after="0" w:line="240" w:lineRule="auto"/>
        <w:ind w:left="720" w:right="0" w:hanging="360"/>
        <w:jc w:val="left"/>
        <w:rPr>
          <w:sz w:val="20"/>
        </w:rPr>
      </w:pPr>
      <w:r>
        <w:rPr>
          <w:sz w:val="24"/>
        </w:rPr>
        <w:t>Ensure</w:t>
      </w:r>
      <w:r>
        <w:rPr>
          <w:spacing w:val="-2"/>
          <w:sz w:val="24"/>
        </w:rPr>
        <w:t xml:space="preserve"> </w:t>
      </w:r>
      <w:r>
        <w:rPr>
          <w:sz w:val="24"/>
        </w:rPr>
        <w:t>the</w:t>
      </w:r>
      <w:r>
        <w:rPr>
          <w:spacing w:val="-1"/>
          <w:sz w:val="24"/>
        </w:rPr>
        <w:t xml:space="preserve"> </w:t>
      </w:r>
      <w:r>
        <w:rPr>
          <w:sz w:val="24"/>
        </w:rPr>
        <w:t>sum</w:t>
      </w:r>
      <w:r>
        <w:rPr>
          <w:spacing w:val="-1"/>
          <w:sz w:val="24"/>
        </w:rPr>
        <w:t xml:space="preserve"> </w:t>
      </w:r>
      <w:r>
        <w:rPr>
          <w:sz w:val="24"/>
        </w:rPr>
        <w:t>of</w:t>
      </w:r>
      <w:r>
        <w:rPr>
          <w:spacing w:val="-1"/>
          <w:sz w:val="24"/>
        </w:rPr>
        <w:t xml:space="preserve"> </w:t>
      </w:r>
      <w:r>
        <w:rPr>
          <w:sz w:val="24"/>
        </w:rPr>
        <w:t>selected</w:t>
      </w:r>
      <w:r>
        <w:rPr>
          <w:spacing w:val="-1"/>
          <w:sz w:val="24"/>
        </w:rPr>
        <w:t xml:space="preserve"> </w:t>
      </w:r>
      <w:r>
        <w:rPr>
          <w:sz w:val="24"/>
        </w:rPr>
        <w:t>elements</w:t>
      </w:r>
      <w:r>
        <w:rPr>
          <w:spacing w:val="-1"/>
          <w:sz w:val="24"/>
        </w:rPr>
        <w:t xml:space="preserve"> </w:t>
      </w:r>
      <w:r>
        <w:rPr>
          <w:sz w:val="24"/>
        </w:rPr>
        <w:t>equals</w:t>
      </w:r>
      <w:r>
        <w:rPr>
          <w:spacing w:val="-1"/>
          <w:sz w:val="24"/>
        </w:rPr>
        <w:t xml:space="preserve"> </w:t>
      </w:r>
      <w:r>
        <w:rPr>
          <w:sz w:val="24"/>
        </w:rPr>
        <w:t>the</w:t>
      </w:r>
      <w:r>
        <w:rPr>
          <w:spacing w:val="-2"/>
          <w:sz w:val="24"/>
        </w:rPr>
        <w:t xml:space="preserve"> </w:t>
      </w:r>
      <w:r>
        <w:rPr>
          <w:sz w:val="24"/>
        </w:rPr>
        <w:t xml:space="preserve">target </w:t>
      </w:r>
      <w:r>
        <w:rPr>
          <w:spacing w:val="-2"/>
          <w:sz w:val="24"/>
        </w:rPr>
        <w:t>value.</w:t>
      </w:r>
    </w:p>
    <w:p w14:paraId="5130C329">
      <w:pPr>
        <w:pStyle w:val="8"/>
        <w:numPr>
          <w:ilvl w:val="1"/>
          <w:numId w:val="1"/>
        </w:numPr>
        <w:tabs>
          <w:tab w:val="left" w:pos="720"/>
        </w:tabs>
        <w:spacing w:before="139" w:after="0" w:line="240" w:lineRule="auto"/>
        <w:ind w:left="720" w:right="0" w:hanging="360"/>
        <w:jc w:val="left"/>
        <w:rPr>
          <w:sz w:val="20"/>
        </w:rPr>
      </w:pPr>
      <w:r>
        <w:rPr>
          <w:sz w:val="24"/>
        </w:rPr>
        <w:t>Apply</w:t>
      </w:r>
      <w:r>
        <w:rPr>
          <w:spacing w:val="-6"/>
          <w:sz w:val="24"/>
        </w:rPr>
        <w:t xml:space="preserve"> </w:t>
      </w:r>
      <w:r>
        <w:rPr>
          <w:sz w:val="24"/>
        </w:rPr>
        <w:t>Backtracking</w:t>
      </w:r>
      <w:r>
        <w:rPr>
          <w:spacing w:val="-4"/>
          <w:sz w:val="24"/>
        </w:rPr>
        <w:t xml:space="preserve"> </w:t>
      </w:r>
      <w:r>
        <w:rPr>
          <w:sz w:val="24"/>
        </w:rPr>
        <w:t>for</w:t>
      </w:r>
      <w:r>
        <w:rPr>
          <w:spacing w:val="-1"/>
          <w:sz w:val="24"/>
        </w:rPr>
        <w:t xml:space="preserve"> </w:t>
      </w:r>
      <w:r>
        <w:rPr>
          <w:sz w:val="24"/>
        </w:rPr>
        <w:t>systematic</w:t>
      </w:r>
      <w:r>
        <w:rPr>
          <w:spacing w:val="1"/>
          <w:sz w:val="24"/>
        </w:rPr>
        <w:t xml:space="preserve"> </w:t>
      </w:r>
      <w:r>
        <w:rPr>
          <w:spacing w:val="-2"/>
          <w:sz w:val="24"/>
        </w:rPr>
        <w:t>exploration.</w:t>
      </w:r>
    </w:p>
    <w:p w14:paraId="586E5F30">
      <w:pPr>
        <w:pStyle w:val="8"/>
        <w:numPr>
          <w:ilvl w:val="1"/>
          <w:numId w:val="1"/>
        </w:numPr>
        <w:tabs>
          <w:tab w:val="left" w:pos="720"/>
        </w:tabs>
        <w:spacing w:before="137" w:after="0" w:line="240" w:lineRule="auto"/>
        <w:ind w:left="720" w:right="0" w:hanging="360"/>
        <w:jc w:val="left"/>
        <w:rPr>
          <w:sz w:val="20"/>
        </w:rPr>
      </w:pPr>
      <w:r>
        <w:rPr>
          <w:sz w:val="24"/>
        </w:rPr>
        <w:t>Use</w:t>
      </w:r>
      <w:r>
        <w:rPr>
          <w:spacing w:val="-3"/>
          <w:sz w:val="24"/>
        </w:rPr>
        <w:t xml:space="preserve"> </w:t>
      </w:r>
      <w:r>
        <w:rPr>
          <w:sz w:val="24"/>
        </w:rPr>
        <w:t>pruning</w:t>
      </w:r>
      <w:r>
        <w:rPr>
          <w:spacing w:val="-3"/>
          <w:sz w:val="24"/>
        </w:rPr>
        <w:t xml:space="preserve"> </w:t>
      </w:r>
      <w:r>
        <w:rPr>
          <w:sz w:val="24"/>
        </w:rPr>
        <w:t>techniques</w:t>
      </w:r>
      <w:r>
        <w:rPr>
          <w:spacing w:val="-1"/>
          <w:sz w:val="24"/>
        </w:rPr>
        <w:t xml:space="preserve"> </w:t>
      </w:r>
      <w:r>
        <w:rPr>
          <w:sz w:val="24"/>
        </w:rPr>
        <w:t>to reduce</w:t>
      </w:r>
      <w:r>
        <w:rPr>
          <w:spacing w:val="1"/>
          <w:sz w:val="24"/>
        </w:rPr>
        <w:t xml:space="preserve"> </w:t>
      </w:r>
      <w:r>
        <w:rPr>
          <w:spacing w:val="-2"/>
          <w:sz w:val="24"/>
        </w:rPr>
        <w:t>computation.</w:t>
      </w:r>
    </w:p>
    <w:p w14:paraId="7E9DEA24">
      <w:pPr>
        <w:pStyle w:val="8"/>
        <w:numPr>
          <w:ilvl w:val="1"/>
          <w:numId w:val="1"/>
        </w:numPr>
        <w:tabs>
          <w:tab w:val="left" w:pos="720"/>
        </w:tabs>
        <w:spacing w:before="140" w:after="0" w:line="240" w:lineRule="auto"/>
        <w:ind w:left="720" w:right="0" w:hanging="360"/>
        <w:jc w:val="left"/>
        <w:rPr>
          <w:sz w:val="20"/>
        </w:rPr>
      </w:pPr>
      <w:r>
        <w:rPr>
          <w:sz w:val="24"/>
        </w:rPr>
        <w:t>Display</w:t>
      </w:r>
      <w:r>
        <w:rPr>
          <w:spacing w:val="-6"/>
          <w:sz w:val="24"/>
        </w:rPr>
        <w:t xml:space="preserve"> </w:t>
      </w:r>
      <w:r>
        <w:rPr>
          <w:sz w:val="24"/>
        </w:rPr>
        <w:t>all valid</w:t>
      </w:r>
      <w:r>
        <w:rPr>
          <w:spacing w:val="-1"/>
          <w:sz w:val="24"/>
        </w:rPr>
        <w:t xml:space="preserve"> </w:t>
      </w:r>
      <w:r>
        <w:rPr>
          <w:sz w:val="24"/>
        </w:rPr>
        <w:t>combinations satisfying</w:t>
      </w:r>
      <w:r>
        <w:rPr>
          <w:spacing w:val="-4"/>
          <w:sz w:val="24"/>
        </w:rPr>
        <w:t xml:space="preserve"> </w:t>
      </w:r>
      <w:r>
        <w:rPr>
          <w:sz w:val="24"/>
        </w:rPr>
        <w:t xml:space="preserve">the </w:t>
      </w:r>
      <w:r>
        <w:rPr>
          <w:spacing w:val="-2"/>
          <w:sz w:val="24"/>
        </w:rPr>
        <w:t>constraints.</w:t>
      </w:r>
    </w:p>
    <w:p w14:paraId="535187CE">
      <w:pPr>
        <w:pStyle w:val="6"/>
        <w:spacing w:before="146"/>
      </w:pPr>
    </w:p>
    <w:p w14:paraId="734976DE">
      <w:pPr>
        <w:pStyle w:val="3"/>
        <w:numPr>
          <w:ilvl w:val="0"/>
          <w:numId w:val="1"/>
        </w:numPr>
        <w:tabs>
          <w:tab w:val="left" w:pos="240"/>
        </w:tabs>
        <w:spacing w:before="0" w:after="0" w:line="240" w:lineRule="auto"/>
        <w:ind w:left="240" w:right="0" w:hanging="240"/>
        <w:jc w:val="left"/>
      </w:pPr>
      <w:r>
        <w:rPr>
          <w:spacing w:val="-2"/>
        </w:rPr>
        <w:t>Algorithm</w:t>
      </w:r>
    </w:p>
    <w:p w14:paraId="1EAD63A4">
      <w:pPr>
        <w:pStyle w:val="6"/>
        <w:spacing w:before="137"/>
        <w:rPr>
          <w:b/>
        </w:rPr>
      </w:pPr>
    </w:p>
    <w:p w14:paraId="6ECC1295">
      <w:pPr>
        <w:spacing w:before="0"/>
        <w:ind w:left="0" w:right="0" w:firstLine="0"/>
        <w:jc w:val="left"/>
        <w:rPr>
          <w:sz w:val="24"/>
        </w:rPr>
      </w:pPr>
      <w:r>
        <w:rPr>
          <w:b/>
          <w:sz w:val="24"/>
        </w:rPr>
        <w:t>Step</w:t>
      </w:r>
      <w:r>
        <w:rPr>
          <w:b/>
          <w:spacing w:val="-3"/>
          <w:sz w:val="24"/>
        </w:rPr>
        <w:t xml:space="preserve"> </w:t>
      </w:r>
      <w:r>
        <w:rPr>
          <w:b/>
          <w:sz w:val="24"/>
        </w:rPr>
        <w:t>1: Input</w:t>
      </w:r>
      <w:r>
        <w:rPr>
          <w:b/>
          <w:spacing w:val="-1"/>
          <w:sz w:val="24"/>
        </w:rPr>
        <w:t xml:space="preserve"> </w:t>
      </w:r>
      <w:r>
        <w:rPr>
          <w:b/>
          <w:sz w:val="24"/>
        </w:rPr>
        <w:t>:</w:t>
      </w:r>
      <w:r>
        <w:rPr>
          <w:b/>
          <w:spacing w:val="-1"/>
          <w:sz w:val="24"/>
        </w:rPr>
        <w:t xml:space="preserve"> </w:t>
      </w:r>
      <w:r>
        <w:rPr>
          <w:spacing w:val="-2"/>
          <w:sz w:val="24"/>
        </w:rPr>
        <w:t>Read:</w:t>
      </w:r>
    </w:p>
    <w:p w14:paraId="132436A4">
      <w:pPr>
        <w:pStyle w:val="6"/>
        <w:spacing w:before="141"/>
      </w:pPr>
    </w:p>
    <w:p w14:paraId="343B4CE6">
      <w:pPr>
        <w:pStyle w:val="8"/>
        <w:numPr>
          <w:ilvl w:val="1"/>
          <w:numId w:val="1"/>
        </w:numPr>
        <w:tabs>
          <w:tab w:val="left" w:pos="720"/>
        </w:tabs>
        <w:spacing w:before="1" w:after="0" w:line="240" w:lineRule="auto"/>
        <w:ind w:left="720" w:right="0" w:hanging="360"/>
        <w:jc w:val="left"/>
        <w:rPr>
          <w:sz w:val="20"/>
        </w:rPr>
      </w:pPr>
      <w:r>
        <w:rPr>
          <w:sz w:val="24"/>
        </w:rPr>
        <w:t>Set</w:t>
      </w:r>
      <w:r>
        <w:rPr>
          <w:spacing w:val="-1"/>
          <w:sz w:val="24"/>
        </w:rPr>
        <w:t xml:space="preserve"> </w:t>
      </w:r>
      <w:r>
        <w:rPr>
          <w:sz w:val="24"/>
        </w:rPr>
        <w:t xml:space="preserve">of </w:t>
      </w:r>
      <w:r>
        <w:rPr>
          <w:spacing w:val="-2"/>
          <w:sz w:val="24"/>
        </w:rPr>
        <w:t>numbers</w:t>
      </w:r>
    </w:p>
    <w:p w14:paraId="1C9F0819">
      <w:pPr>
        <w:pStyle w:val="8"/>
        <w:numPr>
          <w:ilvl w:val="1"/>
          <w:numId w:val="1"/>
        </w:numPr>
        <w:tabs>
          <w:tab w:val="left" w:pos="720"/>
        </w:tabs>
        <w:spacing w:before="139" w:after="0" w:line="240" w:lineRule="auto"/>
        <w:ind w:left="720" w:right="0" w:hanging="360"/>
        <w:jc w:val="left"/>
        <w:rPr>
          <w:sz w:val="20"/>
        </w:rPr>
      </w:pPr>
      <w:r>
        <w:rPr>
          <w:sz w:val="24"/>
        </w:rPr>
        <w:t>Combination</w:t>
      </w:r>
      <w:r>
        <w:rPr>
          <w:spacing w:val="-1"/>
          <w:sz w:val="24"/>
        </w:rPr>
        <w:t xml:space="preserve"> </w:t>
      </w:r>
      <w:r>
        <w:rPr>
          <w:sz w:val="24"/>
        </w:rPr>
        <w:t>size</w:t>
      </w:r>
      <w:r>
        <w:rPr>
          <w:spacing w:val="-1"/>
          <w:sz w:val="24"/>
        </w:rPr>
        <w:t xml:space="preserve"> </w:t>
      </w:r>
      <w:r>
        <w:rPr>
          <w:b/>
          <w:spacing w:val="-10"/>
          <w:sz w:val="24"/>
        </w:rPr>
        <w:t>k</w:t>
      </w:r>
    </w:p>
    <w:p w14:paraId="44CD71D6">
      <w:pPr>
        <w:pStyle w:val="8"/>
        <w:numPr>
          <w:ilvl w:val="1"/>
          <w:numId w:val="1"/>
        </w:numPr>
        <w:tabs>
          <w:tab w:val="left" w:pos="720"/>
        </w:tabs>
        <w:spacing w:before="137" w:after="0" w:line="240" w:lineRule="auto"/>
        <w:ind w:left="720" w:right="0" w:hanging="360"/>
        <w:jc w:val="left"/>
        <w:rPr>
          <w:sz w:val="20"/>
        </w:rPr>
      </w:pPr>
      <w:r>
        <w:rPr>
          <w:sz w:val="24"/>
        </w:rPr>
        <w:t>Target</w:t>
      </w:r>
      <w:r>
        <w:rPr>
          <w:spacing w:val="-5"/>
          <w:sz w:val="24"/>
        </w:rPr>
        <w:t xml:space="preserve"> sum</w:t>
      </w:r>
    </w:p>
    <w:p w14:paraId="55E45BAC">
      <w:pPr>
        <w:pStyle w:val="6"/>
        <w:spacing w:before="146"/>
      </w:pPr>
    </w:p>
    <w:p w14:paraId="52EFB931">
      <w:pPr>
        <w:pStyle w:val="3"/>
        <w:spacing w:before="1"/>
      </w:pPr>
      <w:r>
        <w:t>Step</w:t>
      </w:r>
      <w:r>
        <w:rPr>
          <w:spacing w:val="-1"/>
        </w:rPr>
        <w:t xml:space="preserve"> </w:t>
      </w:r>
      <w:r>
        <w:t>2:</w:t>
      </w:r>
      <w:r>
        <w:rPr>
          <w:spacing w:val="-1"/>
        </w:rPr>
        <w:t xml:space="preserve"> </w:t>
      </w:r>
      <w:r>
        <w:rPr>
          <w:spacing w:val="-2"/>
        </w:rPr>
        <w:t>Initialize</w:t>
      </w:r>
    </w:p>
    <w:p w14:paraId="182EF765">
      <w:pPr>
        <w:pStyle w:val="6"/>
        <w:spacing w:before="136"/>
        <w:rPr>
          <w:b/>
        </w:rPr>
      </w:pPr>
    </w:p>
    <w:p w14:paraId="1A61DBA7">
      <w:pPr>
        <w:pStyle w:val="6"/>
      </w:pPr>
      <w:r>
        <w:t>Create</w:t>
      </w:r>
      <w:r>
        <w:rPr>
          <w:spacing w:val="-1"/>
        </w:rPr>
        <w:t xml:space="preserve"> </w:t>
      </w:r>
      <w:r>
        <w:t>an</w:t>
      </w:r>
      <w:r>
        <w:rPr>
          <w:spacing w:val="1"/>
        </w:rPr>
        <w:t xml:space="preserve"> </w:t>
      </w:r>
      <w:r>
        <w:t>empty</w:t>
      </w:r>
      <w:r>
        <w:rPr>
          <w:spacing w:val="-6"/>
        </w:rPr>
        <w:t xml:space="preserve"> </w:t>
      </w:r>
      <w:r>
        <w:t>list</w:t>
      </w:r>
      <w:r>
        <w:rPr>
          <w:spacing w:val="-1"/>
        </w:rPr>
        <w:t xml:space="preserve"> </w:t>
      </w:r>
      <w:r>
        <w:t>to</w:t>
      </w:r>
      <w:r>
        <w:rPr>
          <w:spacing w:val="-1"/>
        </w:rPr>
        <w:t xml:space="preserve"> </w:t>
      </w:r>
      <w:r>
        <w:t>store</w:t>
      </w:r>
      <w:r>
        <w:rPr>
          <w:spacing w:val="-2"/>
        </w:rPr>
        <w:t xml:space="preserve"> </w:t>
      </w:r>
      <w:r>
        <w:t>the</w:t>
      </w:r>
      <w:r>
        <w:rPr>
          <w:spacing w:val="-1"/>
        </w:rPr>
        <w:t xml:space="preserve"> </w:t>
      </w:r>
      <w:r>
        <w:t xml:space="preserve">current </w:t>
      </w:r>
      <w:r>
        <w:rPr>
          <w:spacing w:val="-2"/>
        </w:rPr>
        <w:t>combination.</w:t>
      </w:r>
    </w:p>
    <w:p w14:paraId="622C60F6">
      <w:pPr>
        <w:pStyle w:val="6"/>
        <w:spacing w:before="149"/>
      </w:pPr>
    </w:p>
    <w:p w14:paraId="439870DC">
      <w:pPr>
        <w:pStyle w:val="3"/>
      </w:pPr>
      <w:r>
        <w:t>Step</w:t>
      </w:r>
      <w:r>
        <w:rPr>
          <w:spacing w:val="-3"/>
        </w:rPr>
        <w:t xml:space="preserve"> </w:t>
      </w:r>
      <w:r>
        <w:t>3:</w:t>
      </w:r>
      <w:r>
        <w:rPr>
          <w:spacing w:val="-2"/>
        </w:rPr>
        <w:t xml:space="preserve"> </w:t>
      </w:r>
      <w:r>
        <w:t>Recursive</w:t>
      </w:r>
      <w:r>
        <w:rPr>
          <w:spacing w:val="-2"/>
        </w:rPr>
        <w:t xml:space="preserve"> Selection</w:t>
      </w:r>
    </w:p>
    <w:p w14:paraId="6A42D485">
      <w:pPr>
        <w:pStyle w:val="6"/>
        <w:spacing w:before="137"/>
        <w:rPr>
          <w:b/>
        </w:rPr>
      </w:pPr>
    </w:p>
    <w:p w14:paraId="41FACABC">
      <w:pPr>
        <w:pStyle w:val="6"/>
      </w:pPr>
      <w:r>
        <w:t>Select</w:t>
      </w:r>
      <w:r>
        <w:rPr>
          <w:spacing w:val="-1"/>
        </w:rPr>
        <w:t xml:space="preserve"> </w:t>
      </w:r>
      <w:r>
        <w:t>elements one</w:t>
      </w:r>
      <w:r>
        <w:rPr>
          <w:spacing w:val="-1"/>
        </w:rPr>
        <w:t xml:space="preserve"> </w:t>
      </w:r>
      <w:r>
        <w:t>by</w:t>
      </w:r>
      <w:r>
        <w:rPr>
          <w:spacing w:val="-5"/>
        </w:rPr>
        <w:t xml:space="preserve"> </w:t>
      </w:r>
      <w:r>
        <w:t>one</w:t>
      </w:r>
      <w:r>
        <w:rPr>
          <w:spacing w:val="-1"/>
        </w:rPr>
        <w:t xml:space="preserve"> </w:t>
      </w:r>
      <w:r>
        <w:t>starting</w:t>
      </w:r>
      <w:r>
        <w:rPr>
          <w:spacing w:val="-1"/>
        </w:rPr>
        <w:t xml:space="preserve"> </w:t>
      </w:r>
      <w:r>
        <w:t>from the</w:t>
      </w:r>
      <w:r>
        <w:rPr>
          <w:spacing w:val="-1"/>
        </w:rPr>
        <w:t xml:space="preserve"> </w:t>
      </w:r>
      <w:r>
        <w:t xml:space="preserve">current </w:t>
      </w:r>
      <w:r>
        <w:rPr>
          <w:spacing w:val="-2"/>
        </w:rPr>
        <w:t>position.</w:t>
      </w:r>
    </w:p>
    <w:p w14:paraId="2298FF7A">
      <w:pPr>
        <w:pStyle w:val="6"/>
        <w:spacing w:before="147"/>
      </w:pPr>
    </w:p>
    <w:p w14:paraId="6D5C9D66">
      <w:pPr>
        <w:pStyle w:val="3"/>
      </w:pPr>
      <w:r>
        <w:t>Step</w:t>
      </w:r>
      <w:r>
        <w:rPr>
          <w:spacing w:val="-2"/>
        </w:rPr>
        <w:t xml:space="preserve"> </w:t>
      </w:r>
      <w:r>
        <w:t>4:</w:t>
      </w:r>
      <w:r>
        <w:rPr>
          <w:spacing w:val="-2"/>
        </w:rPr>
        <w:t xml:space="preserve"> </w:t>
      </w:r>
      <w:r>
        <w:t>Check</w:t>
      </w:r>
      <w:r>
        <w:rPr>
          <w:spacing w:val="-2"/>
        </w:rPr>
        <w:t xml:space="preserve"> Constraints</w:t>
      </w:r>
    </w:p>
    <w:p w14:paraId="5C9A731C">
      <w:pPr>
        <w:pStyle w:val="6"/>
        <w:spacing w:before="137"/>
        <w:rPr>
          <w:b/>
        </w:rPr>
      </w:pPr>
    </w:p>
    <w:p w14:paraId="09A42C52">
      <w:pPr>
        <w:pStyle w:val="6"/>
      </w:pPr>
      <w:r>
        <w:t>For</w:t>
      </w:r>
      <w:r>
        <w:rPr>
          <w:spacing w:val="-3"/>
        </w:rPr>
        <w:t xml:space="preserve"> </w:t>
      </w:r>
      <w:r>
        <w:t>every</w:t>
      </w:r>
      <w:r>
        <w:rPr>
          <w:spacing w:val="-5"/>
        </w:rPr>
        <w:t xml:space="preserve"> </w:t>
      </w:r>
      <w:r>
        <w:t xml:space="preserve">recursive </w:t>
      </w:r>
      <w:r>
        <w:rPr>
          <w:spacing w:val="-2"/>
        </w:rPr>
        <w:t>call:</w:t>
      </w:r>
    </w:p>
    <w:p w14:paraId="536E1123">
      <w:pPr>
        <w:pStyle w:val="6"/>
        <w:spacing w:before="141"/>
      </w:pPr>
    </w:p>
    <w:p w14:paraId="276FBE2E">
      <w:pPr>
        <w:pStyle w:val="8"/>
        <w:numPr>
          <w:ilvl w:val="0"/>
          <w:numId w:val="2"/>
        </w:numPr>
        <w:tabs>
          <w:tab w:val="left" w:pos="720"/>
        </w:tabs>
        <w:spacing w:before="1" w:after="0" w:line="240" w:lineRule="auto"/>
        <w:ind w:left="720" w:right="0" w:hanging="360"/>
        <w:jc w:val="left"/>
        <w:rPr>
          <w:sz w:val="24"/>
        </w:rPr>
      </w:pPr>
      <w:r>
        <w:rPr>
          <w:sz w:val="24"/>
        </w:rPr>
        <w:t>Add</w:t>
      </w:r>
      <w:r>
        <w:rPr>
          <w:spacing w:val="-1"/>
          <w:sz w:val="24"/>
        </w:rPr>
        <w:t xml:space="preserve"> </w:t>
      </w:r>
      <w:r>
        <w:rPr>
          <w:sz w:val="24"/>
        </w:rPr>
        <w:t>the</w:t>
      </w:r>
      <w:r>
        <w:rPr>
          <w:spacing w:val="-1"/>
          <w:sz w:val="24"/>
        </w:rPr>
        <w:t xml:space="preserve"> </w:t>
      </w:r>
      <w:r>
        <w:rPr>
          <w:sz w:val="24"/>
        </w:rPr>
        <w:t xml:space="preserve">current element to the </w:t>
      </w:r>
      <w:r>
        <w:rPr>
          <w:spacing w:val="-2"/>
          <w:sz w:val="24"/>
        </w:rPr>
        <w:t>combination.</w:t>
      </w:r>
    </w:p>
    <w:p w14:paraId="609CFC4D">
      <w:pPr>
        <w:pStyle w:val="8"/>
        <w:numPr>
          <w:ilvl w:val="0"/>
          <w:numId w:val="2"/>
        </w:numPr>
        <w:tabs>
          <w:tab w:val="left" w:pos="720"/>
        </w:tabs>
        <w:spacing w:before="139" w:after="0" w:line="240" w:lineRule="auto"/>
        <w:ind w:left="720" w:right="0" w:hanging="360"/>
        <w:jc w:val="left"/>
        <w:rPr>
          <w:sz w:val="24"/>
        </w:rPr>
      </w:pPr>
      <w:r>
        <w:rPr>
          <w:sz w:val="24"/>
        </w:rPr>
        <w:t>Update</w:t>
      </w:r>
      <w:r>
        <w:rPr>
          <w:spacing w:val="-2"/>
          <w:sz w:val="24"/>
        </w:rPr>
        <w:t xml:space="preserve"> </w:t>
      </w:r>
      <w:r>
        <w:rPr>
          <w:sz w:val="24"/>
        </w:rPr>
        <w:t>the</w:t>
      </w:r>
      <w:r>
        <w:rPr>
          <w:spacing w:val="-2"/>
          <w:sz w:val="24"/>
        </w:rPr>
        <w:t xml:space="preserve"> </w:t>
      </w:r>
      <w:r>
        <w:rPr>
          <w:sz w:val="24"/>
        </w:rPr>
        <w:t>current</w:t>
      </w:r>
      <w:r>
        <w:rPr>
          <w:spacing w:val="-1"/>
          <w:sz w:val="24"/>
        </w:rPr>
        <w:t xml:space="preserve"> </w:t>
      </w:r>
      <w:r>
        <w:rPr>
          <w:spacing w:val="-4"/>
          <w:sz w:val="24"/>
        </w:rPr>
        <w:t>sum.</w:t>
      </w:r>
    </w:p>
    <w:p w14:paraId="4A140DD5">
      <w:pPr>
        <w:pStyle w:val="8"/>
        <w:numPr>
          <w:ilvl w:val="0"/>
          <w:numId w:val="2"/>
        </w:numPr>
        <w:tabs>
          <w:tab w:val="left" w:pos="511"/>
        </w:tabs>
        <w:spacing w:before="174" w:after="0" w:line="240" w:lineRule="auto"/>
        <w:ind w:left="511" w:right="0" w:hanging="151"/>
        <w:jc w:val="left"/>
        <w:rPr>
          <w:sz w:val="20"/>
        </w:rPr>
      </w:pPr>
    </w:p>
    <w:p w14:paraId="72F25C0F">
      <w:pPr>
        <w:pStyle w:val="8"/>
        <w:spacing w:after="0" w:line="240" w:lineRule="auto"/>
        <w:jc w:val="left"/>
        <w:rPr>
          <w:sz w:val="20"/>
        </w:rPr>
        <w:sectPr>
          <w:pgSz w:w="12240" w:h="15840"/>
          <w:pgMar w:top="1360" w:right="1080" w:bottom="280" w:left="1440" w:header="720" w:footer="720" w:gutter="0"/>
          <w:cols w:space="720" w:num="1"/>
        </w:sectPr>
      </w:pPr>
    </w:p>
    <w:p w14:paraId="5015247B">
      <w:pPr>
        <w:pStyle w:val="3"/>
        <w:spacing w:before="79"/>
      </w:pPr>
      <w:r>
        <w:t>Step</w:t>
      </w:r>
      <w:r>
        <w:rPr>
          <w:spacing w:val="-1"/>
        </w:rPr>
        <w:t xml:space="preserve"> </w:t>
      </w:r>
      <w:r>
        <w:t>5:</w:t>
      </w:r>
      <w:r>
        <w:rPr>
          <w:spacing w:val="-1"/>
        </w:rPr>
        <w:t xml:space="preserve"> </w:t>
      </w:r>
      <w:r>
        <w:rPr>
          <w:spacing w:val="-2"/>
        </w:rPr>
        <w:t>Pruning</w:t>
      </w:r>
    </w:p>
    <w:p w14:paraId="69FFAA23">
      <w:pPr>
        <w:pStyle w:val="6"/>
        <w:spacing w:before="137"/>
        <w:rPr>
          <w:b/>
        </w:rPr>
      </w:pPr>
    </w:p>
    <w:p w14:paraId="681B4683">
      <w:pPr>
        <w:pStyle w:val="6"/>
      </w:pPr>
      <w:r>
        <w:t>If</w:t>
      </w:r>
      <w:r>
        <w:rPr>
          <w:spacing w:val="-3"/>
        </w:rPr>
        <w:t xml:space="preserve"> </w:t>
      </w:r>
      <w:r>
        <w:t>the</w:t>
      </w:r>
      <w:r>
        <w:rPr>
          <w:spacing w:val="-2"/>
        </w:rPr>
        <w:t xml:space="preserve"> </w:t>
      </w:r>
      <w:r>
        <w:t>current</w:t>
      </w:r>
      <w:r>
        <w:rPr>
          <w:spacing w:val="-1"/>
        </w:rPr>
        <w:t xml:space="preserve"> </w:t>
      </w:r>
      <w:r>
        <w:t>sum</w:t>
      </w:r>
      <w:r>
        <w:rPr>
          <w:spacing w:val="-1"/>
        </w:rPr>
        <w:t xml:space="preserve"> </w:t>
      </w:r>
      <w:r>
        <w:t>exceeds</w:t>
      </w:r>
      <w:r>
        <w:rPr>
          <w:spacing w:val="-1"/>
        </w:rPr>
        <w:t xml:space="preserve"> </w:t>
      </w:r>
      <w:r>
        <w:t>the</w:t>
      </w:r>
      <w:r>
        <w:rPr>
          <w:spacing w:val="-2"/>
        </w:rPr>
        <w:t xml:space="preserve"> </w:t>
      </w:r>
      <w:r>
        <w:t>target</w:t>
      </w:r>
      <w:r>
        <w:rPr>
          <w:spacing w:val="-1"/>
        </w:rPr>
        <w:t xml:space="preserve"> </w:t>
      </w:r>
      <w:r>
        <w:rPr>
          <w:spacing w:val="-2"/>
        </w:rPr>
        <w:t>value:</w:t>
      </w:r>
    </w:p>
    <w:p w14:paraId="4B57292F">
      <w:pPr>
        <w:pStyle w:val="6"/>
        <w:spacing w:before="142"/>
      </w:pPr>
    </w:p>
    <w:p w14:paraId="3A857003">
      <w:pPr>
        <w:pStyle w:val="8"/>
        <w:numPr>
          <w:ilvl w:val="0"/>
          <w:numId w:val="3"/>
        </w:numPr>
        <w:tabs>
          <w:tab w:val="left" w:pos="720"/>
        </w:tabs>
        <w:spacing w:before="0" w:after="0" w:line="240" w:lineRule="auto"/>
        <w:ind w:left="720" w:right="0" w:hanging="360"/>
        <w:jc w:val="left"/>
        <w:rPr>
          <w:sz w:val="24"/>
        </w:rPr>
      </w:pPr>
      <w:r>
        <w:rPr>
          <w:sz w:val="24"/>
        </w:rPr>
        <w:t>Stop exploring</w:t>
      </w:r>
      <w:r>
        <w:rPr>
          <w:spacing w:val="-3"/>
          <w:sz w:val="24"/>
        </w:rPr>
        <w:t xml:space="preserve"> </w:t>
      </w:r>
      <w:r>
        <w:rPr>
          <w:sz w:val="24"/>
        </w:rPr>
        <w:t>that</w:t>
      </w:r>
      <w:r>
        <w:rPr>
          <w:spacing w:val="1"/>
          <w:sz w:val="24"/>
        </w:rPr>
        <w:t xml:space="preserve"> </w:t>
      </w:r>
      <w:r>
        <w:rPr>
          <w:spacing w:val="-2"/>
          <w:sz w:val="24"/>
        </w:rPr>
        <w:t>branch.</w:t>
      </w:r>
    </w:p>
    <w:p w14:paraId="7875B902">
      <w:pPr>
        <w:pStyle w:val="8"/>
        <w:numPr>
          <w:ilvl w:val="0"/>
          <w:numId w:val="3"/>
        </w:numPr>
        <w:tabs>
          <w:tab w:val="left" w:pos="720"/>
        </w:tabs>
        <w:spacing w:before="139" w:after="0" w:line="240" w:lineRule="auto"/>
        <w:ind w:left="720" w:right="0" w:hanging="360"/>
        <w:jc w:val="left"/>
        <w:rPr>
          <w:sz w:val="24"/>
        </w:rPr>
      </w:pPr>
      <w:r>
        <w:rPr>
          <w:sz w:val="24"/>
        </w:rPr>
        <w:t>Return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previous </w:t>
      </w:r>
      <w:r>
        <w:rPr>
          <w:spacing w:val="-2"/>
          <w:sz w:val="24"/>
        </w:rPr>
        <w:t>state.</w:t>
      </w:r>
    </w:p>
    <w:p w14:paraId="41ACCAE9">
      <w:pPr>
        <w:pStyle w:val="6"/>
        <w:spacing w:before="146"/>
      </w:pPr>
    </w:p>
    <w:p w14:paraId="5B50A4BF">
      <w:pPr>
        <w:pStyle w:val="3"/>
      </w:pPr>
      <w:r>
        <w:t>Step</w:t>
      </w:r>
      <w:r>
        <w:rPr>
          <w:spacing w:val="-2"/>
        </w:rPr>
        <w:t xml:space="preserve"> </w:t>
      </w:r>
      <w:r>
        <w:t>6:</w:t>
      </w:r>
      <w:r>
        <w:rPr>
          <w:spacing w:val="-1"/>
        </w:rPr>
        <w:t xml:space="preserve"> </w:t>
      </w:r>
      <w:r>
        <w:t>Valid</w:t>
      </w:r>
      <w:r>
        <w:rPr>
          <w:spacing w:val="-2"/>
        </w:rPr>
        <w:t xml:space="preserve"> </w:t>
      </w:r>
      <w:r>
        <w:t xml:space="preserve">Combination </w:t>
      </w:r>
      <w:r>
        <w:rPr>
          <w:spacing w:val="-2"/>
        </w:rPr>
        <w:t>Check</w:t>
      </w:r>
    </w:p>
    <w:p w14:paraId="2661F3F3">
      <w:pPr>
        <w:pStyle w:val="6"/>
        <w:spacing w:before="138"/>
        <w:rPr>
          <w:b/>
        </w:rPr>
      </w:pPr>
    </w:p>
    <w:p w14:paraId="0FFB6F37">
      <w:pPr>
        <w:pStyle w:val="6"/>
      </w:pPr>
      <w:r>
        <w:rPr>
          <w:spacing w:val="-5"/>
        </w:rPr>
        <w:t>If:</w:t>
      </w:r>
    </w:p>
    <w:p w14:paraId="693A04D1">
      <w:pPr>
        <w:pStyle w:val="6"/>
        <w:spacing w:before="141"/>
      </w:pPr>
    </w:p>
    <w:p w14:paraId="64D93331">
      <w:pPr>
        <w:pStyle w:val="8"/>
        <w:numPr>
          <w:ilvl w:val="0"/>
          <w:numId w:val="4"/>
        </w:numPr>
        <w:tabs>
          <w:tab w:val="left" w:pos="720"/>
        </w:tabs>
        <w:spacing w:before="0" w:after="0" w:line="240" w:lineRule="auto"/>
        <w:ind w:left="720" w:right="0" w:hanging="360"/>
        <w:jc w:val="left"/>
        <w:rPr>
          <w:sz w:val="24"/>
        </w:rPr>
      </w:pPr>
      <w:r>
        <w:rPr>
          <w:sz w:val="24"/>
        </w:rPr>
        <w:t>Combination</w:t>
      </w:r>
      <w:r>
        <w:rPr>
          <w:spacing w:val="-1"/>
          <w:sz w:val="24"/>
        </w:rPr>
        <w:t xml:space="preserve"> </w:t>
      </w:r>
      <w:r>
        <w:rPr>
          <w:sz w:val="24"/>
        </w:rPr>
        <w:t>size</w:t>
      </w:r>
      <w:r>
        <w:rPr>
          <w:spacing w:val="-2"/>
          <w:sz w:val="24"/>
        </w:rPr>
        <w:t xml:space="preserve"> </w:t>
      </w:r>
      <w:r>
        <w:rPr>
          <w:sz w:val="24"/>
        </w:rPr>
        <w:t>=</w:t>
      </w:r>
      <w:r>
        <w:rPr>
          <w:spacing w:val="-1"/>
          <w:sz w:val="24"/>
        </w:rPr>
        <w:t xml:space="preserve"> </w:t>
      </w:r>
      <w:r>
        <w:rPr>
          <w:spacing w:val="-10"/>
          <w:sz w:val="24"/>
        </w:rPr>
        <w:t>k</w:t>
      </w:r>
    </w:p>
    <w:p w14:paraId="5ADE5260">
      <w:pPr>
        <w:pStyle w:val="8"/>
        <w:numPr>
          <w:ilvl w:val="0"/>
          <w:numId w:val="4"/>
        </w:numPr>
        <w:tabs>
          <w:tab w:val="left" w:pos="720"/>
        </w:tabs>
        <w:spacing w:before="140" w:after="0" w:line="602" w:lineRule="auto"/>
        <w:ind w:left="0" w:right="7007" w:firstLine="360"/>
        <w:jc w:val="left"/>
        <w:rPr>
          <w:sz w:val="24"/>
        </w:rPr>
      </w:pPr>
      <w:r>
        <w:rPr>
          <w:sz w:val="24"/>
        </w:rPr>
        <w:t>Current</w:t>
      </w:r>
      <w:r>
        <w:rPr>
          <w:spacing w:val="-14"/>
          <w:sz w:val="24"/>
        </w:rPr>
        <w:t xml:space="preserve"> </w:t>
      </w:r>
      <w:r>
        <w:rPr>
          <w:sz w:val="24"/>
        </w:rPr>
        <w:t>sum</w:t>
      </w:r>
      <w:r>
        <w:rPr>
          <w:spacing w:val="-14"/>
          <w:sz w:val="24"/>
        </w:rPr>
        <w:t xml:space="preserve"> </w:t>
      </w:r>
      <w:r>
        <w:rPr>
          <w:sz w:val="24"/>
        </w:rPr>
        <w:t>=</w:t>
      </w:r>
      <w:r>
        <w:rPr>
          <w:spacing w:val="-15"/>
          <w:sz w:val="24"/>
        </w:rPr>
        <w:t xml:space="preserve"> </w:t>
      </w:r>
      <w:r>
        <w:rPr>
          <w:sz w:val="24"/>
        </w:rPr>
        <w:t xml:space="preserve">target </w:t>
      </w:r>
      <w:r>
        <w:rPr>
          <w:spacing w:val="-4"/>
          <w:sz w:val="24"/>
        </w:rPr>
        <w:t>Then:</w:t>
      </w:r>
    </w:p>
    <w:p w14:paraId="5B964498">
      <w:pPr>
        <w:pStyle w:val="8"/>
        <w:numPr>
          <w:ilvl w:val="0"/>
          <w:numId w:val="4"/>
        </w:numPr>
        <w:tabs>
          <w:tab w:val="left" w:pos="720"/>
        </w:tabs>
        <w:spacing w:before="2" w:after="0" w:line="240" w:lineRule="auto"/>
        <w:ind w:left="720" w:right="0" w:hanging="360"/>
        <w:jc w:val="left"/>
        <w:rPr>
          <w:sz w:val="24"/>
        </w:rPr>
      </w:pPr>
      <w:r>
        <w:rPr>
          <w:sz w:val="24"/>
        </w:rPr>
        <w:t>Store</w:t>
      </w:r>
      <w:r>
        <w:rPr>
          <w:spacing w:val="-3"/>
          <w:sz w:val="24"/>
        </w:rPr>
        <w:t xml:space="preserve"> </w:t>
      </w:r>
      <w:r>
        <w:rPr>
          <w:sz w:val="24"/>
        </w:rPr>
        <w:t>or print</w:t>
      </w:r>
      <w:r>
        <w:rPr>
          <w:spacing w:val="-1"/>
          <w:sz w:val="24"/>
        </w:rPr>
        <w:t xml:space="preserve"> </w:t>
      </w:r>
      <w:r>
        <w:rPr>
          <w:sz w:val="24"/>
        </w:rPr>
        <w:t xml:space="preserve">the </w:t>
      </w:r>
      <w:r>
        <w:rPr>
          <w:spacing w:val="-2"/>
          <w:sz w:val="24"/>
        </w:rPr>
        <w:t>combination.</w:t>
      </w:r>
    </w:p>
    <w:p w14:paraId="50BB659C">
      <w:pPr>
        <w:pStyle w:val="6"/>
        <w:spacing w:before="146"/>
      </w:pPr>
    </w:p>
    <w:p w14:paraId="37B1F25C">
      <w:pPr>
        <w:pStyle w:val="3"/>
      </w:pPr>
      <w:r>
        <w:t>Step</w:t>
      </w:r>
      <w:r>
        <w:rPr>
          <w:spacing w:val="-1"/>
        </w:rPr>
        <w:t xml:space="preserve"> </w:t>
      </w:r>
      <w:r>
        <w:t>7:</w:t>
      </w:r>
      <w:r>
        <w:rPr>
          <w:spacing w:val="-1"/>
        </w:rPr>
        <w:t xml:space="preserve"> </w:t>
      </w:r>
      <w:r>
        <w:rPr>
          <w:spacing w:val="-2"/>
        </w:rPr>
        <w:t>Backtracking</w:t>
      </w:r>
    </w:p>
    <w:p w14:paraId="1A8ACC63">
      <w:pPr>
        <w:pStyle w:val="6"/>
        <w:spacing w:before="137"/>
        <w:rPr>
          <w:b/>
        </w:rPr>
      </w:pPr>
    </w:p>
    <w:p w14:paraId="7178E39C">
      <w:pPr>
        <w:pStyle w:val="6"/>
      </w:pPr>
      <w:r>
        <w:t>Remove</w:t>
      </w:r>
      <w:r>
        <w:rPr>
          <w:spacing w:val="-1"/>
        </w:rPr>
        <w:t xml:space="preserve"> </w:t>
      </w:r>
      <w:r>
        <w:t>the</w:t>
      </w:r>
      <w:r>
        <w:rPr>
          <w:spacing w:val="-2"/>
        </w:rPr>
        <w:t xml:space="preserve"> </w:t>
      </w:r>
      <w:r>
        <w:t>last</w:t>
      </w:r>
      <w:r>
        <w:rPr>
          <w:spacing w:val="-1"/>
        </w:rPr>
        <w:t xml:space="preserve"> </w:t>
      </w:r>
      <w:r>
        <w:t>selected element and</w:t>
      </w:r>
      <w:r>
        <w:rPr>
          <w:spacing w:val="-1"/>
        </w:rPr>
        <w:t xml:space="preserve"> </w:t>
      </w:r>
      <w:r>
        <w:t>continue exploring</w:t>
      </w:r>
      <w:r>
        <w:rPr>
          <w:spacing w:val="-4"/>
        </w:rPr>
        <w:t xml:space="preserve"> </w:t>
      </w:r>
      <w:r>
        <w:t>alternative</w:t>
      </w:r>
      <w:r>
        <w:rPr>
          <w:spacing w:val="-1"/>
        </w:rPr>
        <w:t xml:space="preserve"> </w:t>
      </w:r>
      <w:r>
        <w:rPr>
          <w:spacing w:val="-2"/>
        </w:rPr>
        <w:t>choices.</w:t>
      </w:r>
    </w:p>
    <w:p w14:paraId="097FC336">
      <w:pPr>
        <w:pStyle w:val="6"/>
        <w:spacing w:before="146"/>
      </w:pPr>
    </w:p>
    <w:p w14:paraId="193E45B9">
      <w:pPr>
        <w:pStyle w:val="3"/>
        <w:spacing w:before="1"/>
      </w:pPr>
      <w:r>
        <w:t>Step</w:t>
      </w:r>
      <w:r>
        <w:rPr>
          <w:spacing w:val="-1"/>
        </w:rPr>
        <w:t xml:space="preserve"> </w:t>
      </w:r>
      <w:r>
        <w:t>8:</w:t>
      </w:r>
      <w:r>
        <w:rPr>
          <w:spacing w:val="-1"/>
        </w:rPr>
        <w:t xml:space="preserve"> </w:t>
      </w:r>
      <w:r>
        <w:rPr>
          <w:spacing w:val="-2"/>
        </w:rPr>
        <w:t>Output</w:t>
      </w:r>
    </w:p>
    <w:p w14:paraId="192CD4FF">
      <w:pPr>
        <w:pStyle w:val="6"/>
        <w:spacing w:before="139"/>
        <w:rPr>
          <w:b/>
        </w:rPr>
      </w:pPr>
    </w:p>
    <w:p w14:paraId="06FD9974">
      <w:pPr>
        <w:pStyle w:val="6"/>
      </w:pPr>
      <w:r>
        <w:t>Display</w:t>
      </w:r>
      <w:r>
        <w:rPr>
          <w:spacing w:val="-6"/>
        </w:rPr>
        <w:t xml:space="preserve"> </w:t>
      </w:r>
      <w:r>
        <w:t xml:space="preserve">all valid </w:t>
      </w:r>
      <w:r>
        <w:rPr>
          <w:spacing w:val="-2"/>
        </w:rPr>
        <w:t>combinations.</w:t>
      </w:r>
    </w:p>
    <w:p w14:paraId="1C116F88">
      <w:pPr>
        <w:pStyle w:val="6"/>
        <w:spacing w:before="146"/>
      </w:pPr>
    </w:p>
    <w:p w14:paraId="4E5FAFF6">
      <w:pPr>
        <w:pStyle w:val="3"/>
        <w:numPr>
          <w:ilvl w:val="0"/>
          <w:numId w:val="1"/>
        </w:numPr>
        <w:tabs>
          <w:tab w:val="left" w:pos="240"/>
        </w:tabs>
        <w:spacing w:before="0" w:after="0" w:line="240" w:lineRule="auto"/>
        <w:ind w:left="240" w:right="7165" w:hanging="240"/>
        <w:jc w:val="right"/>
      </w:pPr>
      <w:r>
        <w:t>Backtracking</w:t>
      </w:r>
      <w:r>
        <w:rPr>
          <w:spacing w:val="-3"/>
        </w:rPr>
        <w:t xml:space="preserve"> </w:t>
      </w:r>
      <w:r>
        <w:rPr>
          <w:spacing w:val="-2"/>
        </w:rPr>
        <w:t>Strategy</w:t>
      </w:r>
    </w:p>
    <w:p w14:paraId="0C7FFD57">
      <w:pPr>
        <w:pStyle w:val="6"/>
        <w:spacing w:before="138"/>
        <w:rPr>
          <w:b/>
        </w:rPr>
      </w:pPr>
    </w:p>
    <w:p w14:paraId="08B67A1D">
      <w:pPr>
        <w:pStyle w:val="6"/>
      </w:pPr>
      <w:r>
        <w:t>The</w:t>
      </w:r>
      <w:r>
        <w:rPr>
          <w:spacing w:val="-3"/>
        </w:rPr>
        <w:t xml:space="preserve"> </w:t>
      </w:r>
      <w:r>
        <w:t>algorithm</w:t>
      </w:r>
      <w:r>
        <w:rPr>
          <w:spacing w:val="-1"/>
        </w:rPr>
        <w:t xml:space="preserve"> </w:t>
      </w:r>
      <w:r>
        <w:t>follows</w:t>
      </w:r>
      <w:r>
        <w:rPr>
          <w:spacing w:val="-1"/>
        </w:rPr>
        <w:t xml:space="preserve"> </w:t>
      </w:r>
      <w:r>
        <w:t>a</w:t>
      </w:r>
      <w:r>
        <w:rPr>
          <w:spacing w:val="-1"/>
        </w:rPr>
        <w:t xml:space="preserve"> </w:t>
      </w:r>
      <w:r>
        <w:t>depth-first</w:t>
      </w:r>
      <w:r>
        <w:rPr>
          <w:spacing w:val="-1"/>
        </w:rPr>
        <w:t xml:space="preserve"> </w:t>
      </w:r>
      <w:r>
        <w:t>search</w:t>
      </w:r>
      <w:r>
        <w:rPr>
          <w:spacing w:val="-1"/>
        </w:rPr>
        <w:t xml:space="preserve"> </w:t>
      </w:r>
      <w:r>
        <w:rPr>
          <w:spacing w:val="-2"/>
        </w:rPr>
        <w:t>approach:</w:t>
      </w:r>
    </w:p>
    <w:p w14:paraId="3CB063B6">
      <w:pPr>
        <w:pStyle w:val="6"/>
        <w:spacing w:before="141"/>
      </w:pPr>
    </w:p>
    <w:p w14:paraId="4A46EFFF">
      <w:pPr>
        <w:pStyle w:val="8"/>
        <w:numPr>
          <w:ilvl w:val="1"/>
          <w:numId w:val="1"/>
        </w:numPr>
        <w:tabs>
          <w:tab w:val="left" w:pos="359"/>
        </w:tabs>
        <w:spacing w:before="0" w:after="0" w:line="240" w:lineRule="auto"/>
        <w:ind w:left="359" w:right="7249" w:hanging="359"/>
        <w:jc w:val="right"/>
        <w:rPr>
          <w:sz w:val="24"/>
        </w:rPr>
      </w:pPr>
      <w:r>
        <w:rPr>
          <w:sz w:val="24"/>
        </w:rPr>
        <w:t>Select</w:t>
      </w:r>
      <w:r>
        <w:rPr>
          <w:spacing w:val="-2"/>
          <w:sz w:val="24"/>
        </w:rPr>
        <w:t xml:space="preserve"> </w:t>
      </w:r>
      <w:r>
        <w:rPr>
          <w:sz w:val="24"/>
        </w:rPr>
        <w:t>an</w:t>
      </w:r>
      <w:r>
        <w:rPr>
          <w:spacing w:val="-1"/>
          <w:sz w:val="24"/>
        </w:rPr>
        <w:t xml:space="preserve"> </w:t>
      </w:r>
      <w:r>
        <w:rPr>
          <w:spacing w:val="-2"/>
          <w:sz w:val="24"/>
        </w:rPr>
        <w:t>element.</w:t>
      </w:r>
    </w:p>
    <w:p w14:paraId="21DCB1E9">
      <w:pPr>
        <w:pStyle w:val="8"/>
        <w:numPr>
          <w:ilvl w:val="1"/>
          <w:numId w:val="1"/>
        </w:numPr>
        <w:tabs>
          <w:tab w:val="left" w:pos="719"/>
        </w:tabs>
        <w:spacing w:before="140" w:after="0" w:line="240" w:lineRule="auto"/>
        <w:ind w:left="719" w:right="0" w:hanging="359"/>
        <w:jc w:val="left"/>
        <w:rPr>
          <w:sz w:val="24"/>
        </w:rPr>
      </w:pPr>
      <w:r>
        <w:rPr>
          <w:sz w:val="24"/>
        </w:rPr>
        <w:t>Recursively</w:t>
      </w:r>
      <w:r>
        <w:rPr>
          <w:spacing w:val="-5"/>
          <w:sz w:val="24"/>
        </w:rPr>
        <w:t xml:space="preserve"> </w:t>
      </w:r>
      <w:r>
        <w:rPr>
          <w:sz w:val="24"/>
        </w:rPr>
        <w:t>explore</w:t>
      </w:r>
      <w:r>
        <w:rPr>
          <w:spacing w:val="-2"/>
          <w:sz w:val="24"/>
        </w:rPr>
        <w:t xml:space="preserve"> </w:t>
      </w:r>
      <w:r>
        <w:rPr>
          <w:sz w:val="24"/>
        </w:rPr>
        <w:t>further</w:t>
      </w:r>
      <w:r>
        <w:rPr>
          <w:spacing w:val="1"/>
          <w:sz w:val="24"/>
        </w:rPr>
        <w:t xml:space="preserve"> </w:t>
      </w:r>
      <w:r>
        <w:rPr>
          <w:spacing w:val="-2"/>
          <w:sz w:val="24"/>
        </w:rPr>
        <w:t>selections.</w:t>
      </w:r>
    </w:p>
    <w:p w14:paraId="7B53BA24">
      <w:pPr>
        <w:pStyle w:val="8"/>
        <w:numPr>
          <w:ilvl w:val="1"/>
          <w:numId w:val="1"/>
        </w:numPr>
        <w:tabs>
          <w:tab w:val="left" w:pos="719"/>
        </w:tabs>
        <w:spacing w:before="136" w:after="0" w:line="240" w:lineRule="auto"/>
        <w:ind w:left="719" w:right="0" w:hanging="359"/>
        <w:jc w:val="left"/>
        <w:rPr>
          <w:sz w:val="24"/>
        </w:rPr>
      </w:pPr>
      <w:r>
        <w:rPr>
          <w:sz w:val="24"/>
        </w:rPr>
        <w:t>If</w:t>
      </w:r>
      <w:r>
        <w:rPr>
          <w:spacing w:val="-1"/>
          <w:sz w:val="24"/>
        </w:rPr>
        <w:t xml:space="preserve"> </w:t>
      </w:r>
      <w:r>
        <w:rPr>
          <w:sz w:val="24"/>
        </w:rPr>
        <w:t>constraints</w:t>
      </w:r>
      <w:r>
        <w:rPr>
          <w:spacing w:val="-2"/>
          <w:sz w:val="24"/>
        </w:rPr>
        <w:t xml:space="preserve"> </w:t>
      </w:r>
      <w:r>
        <w:rPr>
          <w:sz w:val="24"/>
        </w:rPr>
        <w:t>are</w:t>
      </w:r>
      <w:r>
        <w:rPr>
          <w:spacing w:val="-3"/>
          <w:sz w:val="24"/>
        </w:rPr>
        <w:t xml:space="preserve"> </w:t>
      </w:r>
      <w:r>
        <w:rPr>
          <w:sz w:val="24"/>
        </w:rPr>
        <w:t>violated,</w:t>
      </w:r>
      <w:r>
        <w:rPr>
          <w:spacing w:val="-1"/>
          <w:sz w:val="24"/>
        </w:rPr>
        <w:t xml:space="preserve"> </w:t>
      </w:r>
      <w:r>
        <w:rPr>
          <w:spacing w:val="-2"/>
          <w:sz w:val="24"/>
        </w:rPr>
        <w:t>backtrack.</w:t>
      </w:r>
    </w:p>
    <w:p w14:paraId="41E02EFE">
      <w:pPr>
        <w:pStyle w:val="8"/>
        <w:numPr>
          <w:ilvl w:val="1"/>
          <w:numId w:val="1"/>
        </w:numPr>
        <w:tabs>
          <w:tab w:val="left" w:pos="719"/>
        </w:tabs>
        <w:spacing w:before="140" w:after="0" w:line="240" w:lineRule="auto"/>
        <w:ind w:left="719" w:right="0" w:hanging="359"/>
        <w:jc w:val="left"/>
        <w:rPr>
          <w:sz w:val="24"/>
        </w:rPr>
      </w:pPr>
      <w:r>
        <w:rPr>
          <w:sz w:val="24"/>
        </w:rPr>
        <w:t>Continue</w:t>
      </w:r>
      <w:r>
        <w:rPr>
          <w:spacing w:val="-2"/>
          <w:sz w:val="24"/>
        </w:rPr>
        <w:t xml:space="preserve"> </w:t>
      </w:r>
      <w:r>
        <w:rPr>
          <w:sz w:val="24"/>
        </w:rPr>
        <w:t>until</w:t>
      </w:r>
      <w:r>
        <w:rPr>
          <w:spacing w:val="-1"/>
          <w:sz w:val="24"/>
        </w:rPr>
        <w:t xml:space="preserve"> </w:t>
      </w:r>
      <w:r>
        <w:rPr>
          <w:sz w:val="24"/>
        </w:rPr>
        <w:t>all</w:t>
      </w:r>
      <w:r>
        <w:rPr>
          <w:spacing w:val="-1"/>
          <w:sz w:val="24"/>
        </w:rPr>
        <w:t xml:space="preserve"> </w:t>
      </w:r>
      <w:r>
        <w:rPr>
          <w:sz w:val="24"/>
        </w:rPr>
        <w:t>valid</w:t>
      </w:r>
      <w:r>
        <w:rPr>
          <w:spacing w:val="-1"/>
          <w:sz w:val="24"/>
        </w:rPr>
        <w:t xml:space="preserve"> </w:t>
      </w:r>
      <w:r>
        <w:rPr>
          <w:sz w:val="24"/>
        </w:rPr>
        <w:t>combinations</w:t>
      </w:r>
      <w:r>
        <w:rPr>
          <w:spacing w:val="-1"/>
          <w:sz w:val="24"/>
        </w:rPr>
        <w:t xml:space="preserve"> </w:t>
      </w:r>
      <w:r>
        <w:rPr>
          <w:sz w:val="24"/>
        </w:rPr>
        <w:t>are</w:t>
      </w:r>
      <w:r>
        <w:rPr>
          <w:spacing w:val="-2"/>
          <w:sz w:val="24"/>
        </w:rPr>
        <w:t xml:space="preserve"> discovered.</w:t>
      </w:r>
    </w:p>
    <w:p w14:paraId="6CDB9448">
      <w:pPr>
        <w:pStyle w:val="6"/>
        <w:spacing w:before="146"/>
      </w:pPr>
    </w:p>
    <w:p w14:paraId="575CF4E9">
      <w:pPr>
        <w:pStyle w:val="3"/>
        <w:numPr>
          <w:ilvl w:val="0"/>
          <w:numId w:val="1"/>
        </w:numPr>
        <w:tabs>
          <w:tab w:val="left" w:pos="240"/>
        </w:tabs>
        <w:spacing w:before="1" w:after="0" w:line="240" w:lineRule="auto"/>
        <w:ind w:left="240" w:right="0" w:hanging="240"/>
        <w:jc w:val="left"/>
      </w:pPr>
      <w:r>
        <w:t>Pruning</w:t>
      </w:r>
      <w:r>
        <w:rPr>
          <w:spacing w:val="-5"/>
        </w:rPr>
        <w:t xml:space="preserve"> </w:t>
      </w:r>
      <w:r>
        <w:t>Techniques</w:t>
      </w:r>
      <w:r>
        <w:rPr>
          <w:spacing w:val="-5"/>
        </w:rPr>
        <w:t xml:space="preserve"> </w:t>
      </w:r>
      <w:r>
        <w:rPr>
          <w:spacing w:val="-4"/>
        </w:rPr>
        <w:t>Used</w:t>
      </w:r>
    </w:p>
    <w:p w14:paraId="4466D88A">
      <w:pPr>
        <w:pStyle w:val="3"/>
        <w:spacing w:after="0" w:line="240" w:lineRule="auto"/>
        <w:jc w:val="left"/>
        <w:sectPr>
          <w:pgSz w:w="12240" w:h="15840"/>
          <w:pgMar w:top="1360" w:right="1080" w:bottom="280" w:left="1440" w:header="720" w:footer="720" w:gutter="0"/>
          <w:cols w:space="720" w:num="1"/>
        </w:sectPr>
      </w:pPr>
    </w:p>
    <w:p w14:paraId="40916AF2">
      <w:pPr>
        <w:pStyle w:val="8"/>
        <w:numPr>
          <w:ilvl w:val="0"/>
          <w:numId w:val="5"/>
        </w:numPr>
        <w:tabs>
          <w:tab w:val="left" w:pos="719"/>
        </w:tabs>
        <w:spacing w:before="79" w:after="0" w:line="240" w:lineRule="auto"/>
        <w:ind w:left="719" w:right="0" w:hanging="359"/>
        <w:jc w:val="left"/>
        <w:rPr>
          <w:b/>
          <w:sz w:val="24"/>
        </w:rPr>
      </w:pPr>
      <w:r>
        <w:rPr>
          <w:b/>
          <w:sz w:val="24"/>
        </w:rPr>
        <w:t>6.1</w:t>
      </w:r>
      <w:r>
        <w:rPr>
          <w:b/>
          <w:spacing w:val="-2"/>
          <w:sz w:val="24"/>
        </w:rPr>
        <w:t xml:space="preserve"> </w:t>
      </w:r>
      <w:r>
        <w:rPr>
          <w:b/>
          <w:sz w:val="24"/>
        </w:rPr>
        <w:t xml:space="preserve">Sum-Based </w:t>
      </w:r>
      <w:r>
        <w:rPr>
          <w:b/>
          <w:spacing w:val="-2"/>
          <w:sz w:val="24"/>
        </w:rPr>
        <w:t>Pruning</w:t>
      </w:r>
    </w:p>
    <w:p w14:paraId="6FF5071A">
      <w:pPr>
        <w:pStyle w:val="6"/>
        <w:spacing w:before="132"/>
        <w:ind w:left="720"/>
      </w:pPr>
      <w:r>
        <w:t>If</w:t>
      </w:r>
      <w:r>
        <w:rPr>
          <w:spacing w:val="-3"/>
        </w:rPr>
        <w:t xml:space="preserve"> </w:t>
      </w:r>
      <w:r>
        <w:t>the</w:t>
      </w:r>
      <w:r>
        <w:rPr>
          <w:spacing w:val="-2"/>
        </w:rPr>
        <w:t xml:space="preserve"> </w:t>
      </w:r>
      <w:r>
        <w:t>current</w:t>
      </w:r>
      <w:r>
        <w:rPr>
          <w:spacing w:val="-1"/>
        </w:rPr>
        <w:t xml:space="preserve"> </w:t>
      </w:r>
      <w:r>
        <w:t>sum</w:t>
      </w:r>
      <w:r>
        <w:rPr>
          <w:spacing w:val="-2"/>
        </w:rPr>
        <w:t xml:space="preserve"> </w:t>
      </w:r>
      <w:r>
        <w:t>exceeds</w:t>
      </w:r>
      <w:r>
        <w:rPr>
          <w:spacing w:val="-1"/>
        </w:rPr>
        <w:t xml:space="preserve"> </w:t>
      </w:r>
      <w:r>
        <w:t>the</w:t>
      </w:r>
      <w:r>
        <w:rPr>
          <w:spacing w:val="-2"/>
        </w:rPr>
        <w:t xml:space="preserve"> </w:t>
      </w:r>
      <w:r>
        <w:t>target</w:t>
      </w:r>
      <w:r>
        <w:rPr>
          <w:spacing w:val="2"/>
        </w:rPr>
        <w:t xml:space="preserve"> </w:t>
      </w:r>
      <w:r>
        <w:rPr>
          <w:spacing w:val="-2"/>
        </w:rPr>
        <w:t>value:</w:t>
      </w:r>
    </w:p>
    <w:p w14:paraId="0F5484FF">
      <w:pPr>
        <w:pStyle w:val="6"/>
        <w:spacing w:before="139"/>
        <w:ind w:left="720"/>
      </w:pPr>
      <w:r>
        <w:t>Current</w:t>
      </w:r>
      <w:r>
        <w:rPr>
          <w:spacing w:val="-1"/>
        </w:rPr>
        <w:t xml:space="preserve"> </w:t>
      </w:r>
      <w:r>
        <w:t>Sum</w:t>
      </w:r>
      <w:r>
        <w:rPr>
          <w:spacing w:val="-1"/>
        </w:rPr>
        <w:t xml:space="preserve"> </w:t>
      </w:r>
      <w:r>
        <w:t xml:space="preserve">&gt; </w:t>
      </w:r>
      <w:r>
        <w:rPr>
          <w:spacing w:val="-2"/>
        </w:rPr>
        <w:t>Target</w:t>
      </w:r>
    </w:p>
    <w:p w14:paraId="1E73DED1">
      <w:pPr>
        <w:pStyle w:val="6"/>
        <w:spacing w:before="137"/>
        <w:ind w:left="720"/>
      </w:pPr>
      <w:r>
        <w:t>The</w:t>
      </w:r>
      <w:r>
        <w:rPr>
          <w:spacing w:val="-3"/>
        </w:rPr>
        <w:t xml:space="preserve"> </w:t>
      </w:r>
      <w:r>
        <w:t>branch</w:t>
      </w:r>
      <w:r>
        <w:rPr>
          <w:spacing w:val="-1"/>
        </w:rPr>
        <w:t xml:space="preserve"> </w:t>
      </w:r>
      <w:r>
        <w:t>is</w:t>
      </w:r>
      <w:r>
        <w:rPr>
          <w:spacing w:val="-1"/>
        </w:rPr>
        <w:t xml:space="preserve"> </w:t>
      </w:r>
      <w:r>
        <w:t>terminated</w:t>
      </w:r>
      <w:r>
        <w:rPr>
          <w:spacing w:val="1"/>
        </w:rPr>
        <w:t xml:space="preserve"> </w:t>
      </w:r>
      <w:r>
        <w:rPr>
          <w:spacing w:val="-2"/>
        </w:rPr>
        <w:t>immediately.</w:t>
      </w:r>
    </w:p>
    <w:p w14:paraId="651A48B2">
      <w:pPr>
        <w:pStyle w:val="3"/>
        <w:numPr>
          <w:ilvl w:val="0"/>
          <w:numId w:val="5"/>
        </w:numPr>
        <w:tabs>
          <w:tab w:val="left" w:pos="718"/>
        </w:tabs>
        <w:spacing w:before="144" w:after="0" w:line="240" w:lineRule="auto"/>
        <w:ind w:left="718" w:right="0" w:hanging="358"/>
        <w:jc w:val="left"/>
      </w:pPr>
      <w:r>
        <w:t>6.2</w:t>
      </w:r>
      <w:r>
        <w:rPr>
          <w:spacing w:val="-1"/>
        </w:rPr>
        <w:t xml:space="preserve"> </w:t>
      </w:r>
      <w:r>
        <w:t>Combination</w:t>
      </w:r>
      <w:r>
        <w:rPr>
          <w:spacing w:val="-1"/>
        </w:rPr>
        <w:t xml:space="preserve"> </w:t>
      </w:r>
      <w:r>
        <w:t>Size</w:t>
      </w:r>
      <w:r>
        <w:rPr>
          <w:spacing w:val="-2"/>
        </w:rPr>
        <w:t xml:space="preserve"> Pruning</w:t>
      </w:r>
    </w:p>
    <w:p w14:paraId="6B861B64">
      <w:pPr>
        <w:spacing w:before="132"/>
        <w:ind w:left="720" w:right="0" w:firstLine="0"/>
        <w:jc w:val="left"/>
        <w:rPr>
          <w:sz w:val="24"/>
        </w:rPr>
      </w:pPr>
      <w:r>
        <w:rPr>
          <w:sz w:val="24"/>
        </w:rPr>
        <w:t>If</w:t>
      </w:r>
      <w:r>
        <w:rPr>
          <w:spacing w:val="-1"/>
          <w:sz w:val="24"/>
        </w:rPr>
        <w:t xml:space="preserve"> </w:t>
      </w:r>
      <w:r>
        <w:rPr>
          <w:sz w:val="24"/>
        </w:rPr>
        <w:t>the</w:t>
      </w:r>
      <w:r>
        <w:rPr>
          <w:spacing w:val="-1"/>
          <w:sz w:val="24"/>
        </w:rPr>
        <w:t xml:space="preserve"> </w:t>
      </w:r>
      <w:r>
        <w:rPr>
          <w:sz w:val="24"/>
        </w:rPr>
        <w:t>combination</w:t>
      </w:r>
      <w:r>
        <w:rPr>
          <w:spacing w:val="-1"/>
          <w:sz w:val="24"/>
        </w:rPr>
        <w:t xml:space="preserve"> </w:t>
      </w:r>
      <w:r>
        <w:rPr>
          <w:sz w:val="24"/>
        </w:rPr>
        <w:t>already</w:t>
      </w:r>
      <w:r>
        <w:rPr>
          <w:spacing w:val="-4"/>
          <w:sz w:val="24"/>
        </w:rPr>
        <w:t xml:space="preserve"> </w:t>
      </w:r>
      <w:r>
        <w:rPr>
          <w:sz w:val="24"/>
        </w:rPr>
        <w:t>contains</w:t>
      </w:r>
      <w:r>
        <w:rPr>
          <w:spacing w:val="2"/>
          <w:sz w:val="24"/>
        </w:rPr>
        <w:t xml:space="preserve"> </w:t>
      </w:r>
      <w:r>
        <w:rPr>
          <w:b/>
          <w:sz w:val="24"/>
        </w:rPr>
        <w:t>k</w:t>
      </w:r>
      <w:r>
        <w:rPr>
          <w:b/>
          <w:spacing w:val="-1"/>
          <w:sz w:val="24"/>
        </w:rPr>
        <w:t xml:space="preserve"> </w:t>
      </w:r>
      <w:r>
        <w:rPr>
          <w:b/>
          <w:spacing w:val="-2"/>
          <w:sz w:val="24"/>
        </w:rPr>
        <w:t>elements</w:t>
      </w:r>
      <w:r>
        <w:rPr>
          <w:spacing w:val="-2"/>
          <w:sz w:val="24"/>
        </w:rPr>
        <w:t>:</w:t>
      </w:r>
    </w:p>
    <w:p w14:paraId="0EF9ADDE">
      <w:pPr>
        <w:pStyle w:val="6"/>
        <w:spacing w:before="140"/>
        <w:ind w:left="720"/>
      </w:pPr>
      <w:r>
        <w:t>Length(Current</w:t>
      </w:r>
      <w:r>
        <w:rPr>
          <w:spacing w:val="-2"/>
        </w:rPr>
        <w:t xml:space="preserve"> </w:t>
      </w:r>
      <w:r>
        <w:t>Combination)</w:t>
      </w:r>
      <w:r>
        <w:rPr>
          <w:spacing w:val="-2"/>
        </w:rPr>
        <w:t xml:space="preserve"> </w:t>
      </w:r>
      <w:r>
        <w:t>=</w:t>
      </w:r>
      <w:r>
        <w:rPr>
          <w:spacing w:val="-3"/>
        </w:rPr>
        <w:t xml:space="preserve"> </w:t>
      </w:r>
      <w:r>
        <w:rPr>
          <w:spacing w:val="-10"/>
        </w:rPr>
        <w:t>k</w:t>
      </w:r>
    </w:p>
    <w:p w14:paraId="4DA485F6">
      <w:pPr>
        <w:pStyle w:val="6"/>
        <w:spacing w:before="136"/>
        <w:ind w:left="720"/>
      </w:pPr>
      <w:r>
        <w:t>The</w:t>
      </w:r>
      <w:r>
        <w:rPr>
          <w:spacing w:val="-3"/>
        </w:rPr>
        <w:t xml:space="preserve"> </w:t>
      </w:r>
      <w:r>
        <w:t>algorithm</w:t>
      </w:r>
      <w:r>
        <w:rPr>
          <w:spacing w:val="-1"/>
        </w:rPr>
        <w:t xml:space="preserve"> </w:t>
      </w:r>
      <w:r>
        <w:t>checks validity</w:t>
      </w:r>
      <w:r>
        <w:rPr>
          <w:spacing w:val="-7"/>
        </w:rPr>
        <w:t xml:space="preserve"> </w:t>
      </w:r>
      <w:r>
        <w:t>and stops</w:t>
      </w:r>
      <w:r>
        <w:rPr>
          <w:spacing w:val="-1"/>
        </w:rPr>
        <w:t xml:space="preserve"> </w:t>
      </w:r>
      <w:r>
        <w:t xml:space="preserve">further </w:t>
      </w:r>
      <w:r>
        <w:rPr>
          <w:spacing w:val="-2"/>
        </w:rPr>
        <w:t>expansion.</w:t>
      </w:r>
    </w:p>
    <w:p w14:paraId="69CD403D">
      <w:pPr>
        <w:pStyle w:val="3"/>
        <w:numPr>
          <w:ilvl w:val="0"/>
          <w:numId w:val="5"/>
        </w:numPr>
        <w:tabs>
          <w:tab w:val="left" w:pos="719"/>
        </w:tabs>
        <w:spacing w:before="145" w:after="0" w:line="240" w:lineRule="auto"/>
        <w:ind w:left="719" w:right="0" w:hanging="359"/>
        <w:jc w:val="left"/>
      </w:pPr>
      <w:r>
        <w:t>6.3</w:t>
      </w:r>
      <w:r>
        <w:rPr>
          <w:spacing w:val="-1"/>
        </w:rPr>
        <w:t xml:space="preserve"> </w:t>
      </w:r>
      <w:r>
        <w:t xml:space="preserve">Index-Based </w:t>
      </w:r>
      <w:r>
        <w:rPr>
          <w:spacing w:val="-2"/>
        </w:rPr>
        <w:t>Selection</w:t>
      </w:r>
    </w:p>
    <w:p w14:paraId="3F50B46E">
      <w:pPr>
        <w:pStyle w:val="6"/>
        <w:spacing w:before="132" w:line="360" w:lineRule="auto"/>
        <w:ind w:left="720" w:right="152"/>
      </w:pPr>
      <w:r>
        <w:t>Elements</w:t>
      </w:r>
      <w:r>
        <w:rPr>
          <w:spacing w:val="-4"/>
        </w:rPr>
        <w:t xml:space="preserve"> </w:t>
      </w:r>
      <w:r>
        <w:t>are</w:t>
      </w:r>
      <w:r>
        <w:rPr>
          <w:spacing w:val="-5"/>
        </w:rPr>
        <w:t xml:space="preserve"> </w:t>
      </w:r>
      <w:r>
        <w:t>selected</w:t>
      </w:r>
      <w:r>
        <w:rPr>
          <w:spacing w:val="-4"/>
        </w:rPr>
        <w:t xml:space="preserve"> </w:t>
      </w:r>
      <w:r>
        <w:t>only</w:t>
      </w:r>
      <w:r>
        <w:rPr>
          <w:spacing w:val="-7"/>
        </w:rPr>
        <w:t xml:space="preserve"> </w:t>
      </w:r>
      <w:r>
        <w:t>from</w:t>
      </w:r>
      <w:r>
        <w:rPr>
          <w:spacing w:val="-4"/>
        </w:rPr>
        <w:t xml:space="preserve"> </w:t>
      </w:r>
      <w:r>
        <w:t>subsequent</w:t>
      </w:r>
      <w:r>
        <w:rPr>
          <w:spacing w:val="-4"/>
        </w:rPr>
        <w:t xml:space="preserve"> </w:t>
      </w:r>
      <w:r>
        <w:t>positions</w:t>
      </w:r>
      <w:r>
        <w:rPr>
          <w:spacing w:val="-4"/>
        </w:rPr>
        <w:t xml:space="preserve"> </w:t>
      </w:r>
      <w:r>
        <w:t>to</w:t>
      </w:r>
      <w:r>
        <w:rPr>
          <w:spacing w:val="-4"/>
        </w:rPr>
        <w:t xml:space="preserve"> </w:t>
      </w:r>
      <w:r>
        <w:t>avoid</w:t>
      </w:r>
      <w:r>
        <w:rPr>
          <w:spacing w:val="-4"/>
        </w:rPr>
        <w:t xml:space="preserve"> </w:t>
      </w:r>
      <w:r>
        <w:t>duplicate</w:t>
      </w:r>
      <w:r>
        <w:rPr>
          <w:spacing w:val="-4"/>
        </w:rPr>
        <w:t xml:space="preserve"> </w:t>
      </w:r>
      <w:r>
        <w:t>combinations. These pruning methods significantly reduce unnecessary recursive calls.</w:t>
      </w:r>
    </w:p>
    <w:p w14:paraId="1CF70D90">
      <w:pPr>
        <w:pStyle w:val="6"/>
        <w:spacing w:before="10"/>
      </w:pPr>
    </w:p>
    <w:p w14:paraId="4790B5ED">
      <w:pPr>
        <w:pStyle w:val="3"/>
        <w:numPr>
          <w:ilvl w:val="0"/>
          <w:numId w:val="1"/>
        </w:numPr>
        <w:tabs>
          <w:tab w:val="left" w:pos="240"/>
        </w:tabs>
        <w:spacing w:before="0" w:after="0" w:line="602" w:lineRule="auto"/>
        <w:ind w:left="0" w:right="8572" w:firstLine="0"/>
        <w:jc w:val="left"/>
      </w:pPr>
      <w:r>
        <w:rPr>
          <w:spacing w:val="-2"/>
        </w:rPr>
        <w:t>Example Input</w:t>
      </w:r>
    </w:p>
    <w:p w14:paraId="2A0B52C8">
      <w:pPr>
        <w:pStyle w:val="6"/>
        <w:spacing w:line="273" w:lineRule="exact"/>
      </w:pPr>
      <w:r>
        <w:t>Set</w:t>
      </w:r>
      <w:r>
        <w:rPr>
          <w:spacing w:val="-1"/>
        </w:rPr>
        <w:t xml:space="preserve"> </w:t>
      </w:r>
      <w:r>
        <w:t xml:space="preserve">= {1, 2, 3, 4, </w:t>
      </w:r>
      <w:r>
        <w:rPr>
          <w:spacing w:val="-5"/>
        </w:rPr>
        <w:t>5}</w:t>
      </w:r>
    </w:p>
    <w:p w14:paraId="28BC2410">
      <w:pPr>
        <w:pStyle w:val="6"/>
        <w:spacing w:before="139"/>
      </w:pPr>
      <w:r>
        <w:t>k =</w:t>
      </w:r>
      <w:r>
        <w:rPr>
          <w:spacing w:val="-1"/>
        </w:rPr>
        <w:t xml:space="preserve"> </w:t>
      </w:r>
      <w:r>
        <w:rPr>
          <w:spacing w:val="-10"/>
        </w:rPr>
        <w:t>3</w:t>
      </w:r>
    </w:p>
    <w:p w14:paraId="2E7E065F">
      <w:pPr>
        <w:pStyle w:val="6"/>
        <w:spacing w:before="137"/>
      </w:pPr>
      <w:r>
        <w:t>Target</w:t>
      </w:r>
      <w:r>
        <w:rPr>
          <w:spacing w:val="-3"/>
        </w:rPr>
        <w:t xml:space="preserve"> </w:t>
      </w:r>
      <w:r>
        <w:t>=</w:t>
      </w:r>
      <w:r>
        <w:rPr>
          <w:spacing w:val="-2"/>
        </w:rPr>
        <w:t xml:space="preserve"> </w:t>
      </w:r>
      <w:r>
        <w:rPr>
          <w:spacing w:val="-10"/>
        </w:rPr>
        <w:t>9</w:t>
      </w:r>
    </w:p>
    <w:p w14:paraId="0C980FFD">
      <w:pPr>
        <w:pStyle w:val="6"/>
        <w:spacing w:before="146"/>
      </w:pPr>
    </w:p>
    <w:p w14:paraId="06667EF0">
      <w:pPr>
        <w:pStyle w:val="3"/>
      </w:pPr>
      <w:r>
        <w:rPr>
          <w:spacing w:val="-2"/>
        </w:rPr>
        <w:t>Execution</w:t>
      </w:r>
    </w:p>
    <w:p w14:paraId="447A9708">
      <w:pPr>
        <w:pStyle w:val="6"/>
        <w:spacing w:before="139"/>
        <w:rPr>
          <w:b/>
        </w:rPr>
      </w:pPr>
    </w:p>
    <w:p w14:paraId="3C865C01">
      <w:pPr>
        <w:pStyle w:val="6"/>
      </w:pPr>
      <w:r>
        <w:t>Possible</w:t>
      </w:r>
      <w:r>
        <w:rPr>
          <w:spacing w:val="-2"/>
        </w:rPr>
        <w:t xml:space="preserve"> </w:t>
      </w:r>
      <w:r>
        <w:t>combinations of size</w:t>
      </w:r>
      <w:r>
        <w:rPr>
          <w:spacing w:val="-1"/>
        </w:rPr>
        <w:t xml:space="preserve"> </w:t>
      </w:r>
      <w:r>
        <w:rPr>
          <w:spacing w:val="-5"/>
        </w:rPr>
        <w:t>3:</w:t>
      </w:r>
    </w:p>
    <w:p w14:paraId="15A1A408">
      <w:pPr>
        <w:pStyle w:val="6"/>
        <w:spacing w:before="142"/>
      </w:pPr>
    </w:p>
    <w:p w14:paraId="09DBBC80">
      <w:pPr>
        <w:pStyle w:val="6"/>
      </w:pPr>
      <w:r>
        <w:t>{1,2,3} =</w:t>
      </w:r>
      <w:r>
        <w:rPr>
          <w:spacing w:val="-1"/>
        </w:rPr>
        <w:t xml:space="preserve"> </w:t>
      </w:r>
      <w:r>
        <w:rPr>
          <w:spacing w:val="-10"/>
        </w:rPr>
        <w:t>6</w:t>
      </w:r>
    </w:p>
    <w:p w14:paraId="66BD0AE7">
      <w:pPr>
        <w:pStyle w:val="6"/>
        <w:spacing w:before="138"/>
      </w:pPr>
      <w:r>
        <w:t>{1,2,4} =</w:t>
      </w:r>
      <w:r>
        <w:rPr>
          <w:spacing w:val="-1"/>
        </w:rPr>
        <w:t xml:space="preserve"> </w:t>
      </w:r>
      <w:r>
        <w:rPr>
          <w:spacing w:val="-10"/>
        </w:rPr>
        <w:t>7</w:t>
      </w:r>
    </w:p>
    <w:p w14:paraId="4BEA984B">
      <w:pPr>
        <w:pStyle w:val="6"/>
        <w:spacing w:before="139"/>
      </w:pPr>
      <w:r>
        <w:t>{1,2,5} =</w:t>
      </w:r>
      <w:r>
        <w:rPr>
          <w:spacing w:val="-1"/>
        </w:rPr>
        <w:t xml:space="preserve"> </w:t>
      </w:r>
      <w:r>
        <w:rPr>
          <w:spacing w:val="-10"/>
        </w:rPr>
        <w:t>8</w:t>
      </w:r>
    </w:p>
    <w:p w14:paraId="3BA6EEF7">
      <w:pPr>
        <w:pStyle w:val="6"/>
        <w:spacing w:before="137"/>
      </w:pPr>
      <w:r>
        <w:t>{1,3,4} =</w:t>
      </w:r>
      <w:r>
        <w:rPr>
          <w:spacing w:val="-1"/>
        </w:rPr>
        <w:t xml:space="preserve"> </w:t>
      </w:r>
      <w:r>
        <w:rPr>
          <w:spacing w:val="-10"/>
        </w:rPr>
        <w:t>8</w:t>
      </w:r>
    </w:p>
    <w:p w14:paraId="6B048130">
      <w:pPr>
        <w:pStyle w:val="6"/>
        <w:spacing w:before="144"/>
        <w:rPr>
          <w:rFonts w:ascii="MS Gothic" w:hAnsi="MS Gothic"/>
        </w:rPr>
      </w:pPr>
      <w:r>
        <w:t>{1,3,5} =</w:t>
      </w:r>
      <w:r>
        <w:rPr>
          <w:spacing w:val="-1"/>
        </w:rPr>
        <w:t xml:space="preserve"> </w:t>
      </w:r>
      <w:r>
        <w:t>9</w:t>
      </w:r>
      <w:r>
        <w:rPr>
          <w:spacing w:val="-1"/>
        </w:rPr>
        <w:t xml:space="preserve"> </w:t>
      </w:r>
      <w:r>
        <w:rPr>
          <w:rFonts w:ascii="MS Gothic" w:hAnsi="MS Gothic"/>
          <w:spacing w:val="-10"/>
        </w:rPr>
        <w:t>✓</w:t>
      </w:r>
    </w:p>
    <w:p w14:paraId="3E50ECA4">
      <w:pPr>
        <w:pStyle w:val="6"/>
        <w:spacing w:before="153"/>
      </w:pPr>
      <w:r>
        <w:t>{1,4,5} =</w:t>
      </w:r>
      <w:r>
        <w:rPr>
          <w:spacing w:val="-1"/>
        </w:rPr>
        <w:t xml:space="preserve"> </w:t>
      </w:r>
      <w:r>
        <w:rPr>
          <w:spacing w:val="-5"/>
        </w:rPr>
        <w:t>10</w:t>
      </w:r>
    </w:p>
    <w:p w14:paraId="36028006">
      <w:pPr>
        <w:pStyle w:val="6"/>
        <w:spacing w:before="145"/>
        <w:rPr>
          <w:rFonts w:ascii="MS Gothic" w:hAnsi="MS Gothic"/>
        </w:rPr>
      </w:pPr>
      <w:r>
        <w:t>{2,3,4} =</w:t>
      </w:r>
      <w:r>
        <w:rPr>
          <w:spacing w:val="-1"/>
        </w:rPr>
        <w:t xml:space="preserve"> </w:t>
      </w:r>
      <w:r>
        <w:t>9</w:t>
      </w:r>
      <w:r>
        <w:rPr>
          <w:spacing w:val="-1"/>
        </w:rPr>
        <w:t xml:space="preserve"> </w:t>
      </w:r>
      <w:r>
        <w:rPr>
          <w:rFonts w:ascii="MS Gothic" w:hAnsi="MS Gothic"/>
          <w:spacing w:val="-10"/>
        </w:rPr>
        <w:t>✓</w:t>
      </w:r>
    </w:p>
    <w:p w14:paraId="4F1B2E19">
      <w:pPr>
        <w:pStyle w:val="6"/>
        <w:spacing w:before="152"/>
      </w:pPr>
      <w:r>
        <w:t>{2,3,5} =</w:t>
      </w:r>
      <w:r>
        <w:rPr>
          <w:spacing w:val="-1"/>
        </w:rPr>
        <w:t xml:space="preserve"> </w:t>
      </w:r>
      <w:r>
        <w:rPr>
          <w:spacing w:val="-5"/>
        </w:rPr>
        <w:t>10</w:t>
      </w:r>
    </w:p>
    <w:p w14:paraId="0936A23E">
      <w:pPr>
        <w:pStyle w:val="6"/>
        <w:spacing w:after="0"/>
        <w:sectPr>
          <w:pgSz w:w="12240" w:h="15840"/>
          <w:pgMar w:top="1360" w:right="1080" w:bottom="280" w:left="1440" w:header="720" w:footer="720" w:gutter="0"/>
          <w:cols w:space="720" w:num="1"/>
        </w:sectPr>
      </w:pPr>
    </w:p>
    <w:p w14:paraId="152F58C0">
      <w:pPr>
        <w:pStyle w:val="6"/>
        <w:spacing w:before="74"/>
      </w:pPr>
      <w:r>
        <w:t>{2,4,5} =</w:t>
      </w:r>
      <w:r>
        <w:rPr>
          <w:spacing w:val="-1"/>
        </w:rPr>
        <w:t xml:space="preserve"> </w:t>
      </w:r>
      <w:r>
        <w:rPr>
          <w:spacing w:val="-5"/>
        </w:rPr>
        <w:t>11</w:t>
      </w:r>
    </w:p>
    <w:p w14:paraId="0BF648A1">
      <w:pPr>
        <w:pStyle w:val="6"/>
        <w:spacing w:before="137"/>
      </w:pPr>
      <w:r>
        <w:t>{3,4,5} =</w:t>
      </w:r>
      <w:r>
        <w:rPr>
          <w:spacing w:val="-1"/>
        </w:rPr>
        <w:t xml:space="preserve"> </w:t>
      </w:r>
      <w:r>
        <w:rPr>
          <w:spacing w:val="-5"/>
        </w:rPr>
        <w:t>12</w:t>
      </w:r>
    </w:p>
    <w:p w14:paraId="7BE9864B">
      <w:pPr>
        <w:pStyle w:val="6"/>
        <w:spacing w:before="147"/>
      </w:pPr>
    </w:p>
    <w:p w14:paraId="1156465F">
      <w:pPr>
        <w:pStyle w:val="3"/>
      </w:pPr>
      <w:r>
        <w:rPr>
          <w:spacing w:val="-2"/>
        </w:rPr>
        <w:t>Output</w:t>
      </w:r>
    </w:p>
    <w:p w14:paraId="4A5B0F29">
      <w:pPr>
        <w:pStyle w:val="6"/>
        <w:spacing w:before="139"/>
        <w:rPr>
          <w:b/>
        </w:rPr>
      </w:pPr>
    </w:p>
    <w:p w14:paraId="1F36DC95">
      <w:pPr>
        <w:pStyle w:val="6"/>
      </w:pPr>
      <w:r>
        <w:t>[1, 3,</w:t>
      </w:r>
      <w:r>
        <w:rPr>
          <w:spacing w:val="1"/>
        </w:rPr>
        <w:t xml:space="preserve"> </w:t>
      </w:r>
      <w:r>
        <w:rPr>
          <w:spacing w:val="-5"/>
        </w:rPr>
        <w:t>5]</w:t>
      </w:r>
    </w:p>
    <w:p w14:paraId="4ED5CD19">
      <w:pPr>
        <w:pStyle w:val="6"/>
        <w:spacing w:before="137"/>
      </w:pPr>
      <w:r>
        <w:t>[2, 3,</w:t>
      </w:r>
      <w:r>
        <w:rPr>
          <w:spacing w:val="1"/>
        </w:rPr>
        <w:t xml:space="preserve"> </w:t>
      </w:r>
      <w:r>
        <w:rPr>
          <w:spacing w:val="-5"/>
        </w:rPr>
        <w:t>4]</w:t>
      </w:r>
    </w:p>
    <w:p w14:paraId="282F7068">
      <w:pPr>
        <w:pStyle w:val="6"/>
      </w:pPr>
    </w:p>
    <w:p w14:paraId="63C610D7">
      <w:pPr>
        <w:pStyle w:val="6"/>
      </w:pPr>
    </w:p>
    <w:p w14:paraId="0DB9BC83">
      <w:pPr>
        <w:pStyle w:val="6"/>
      </w:pPr>
      <w:r>
        <w:t>Total</w:t>
      </w:r>
      <w:r>
        <w:rPr>
          <w:spacing w:val="-1"/>
        </w:rPr>
        <w:t xml:space="preserve"> </w:t>
      </w:r>
      <w:r>
        <w:t>Combinations</w:t>
      </w:r>
      <w:r>
        <w:rPr>
          <w:spacing w:val="-1"/>
        </w:rPr>
        <w:t xml:space="preserve"> </w:t>
      </w:r>
      <w:r>
        <w:t>=</w:t>
      </w:r>
      <w:r>
        <w:rPr>
          <w:spacing w:val="-1"/>
        </w:rPr>
        <w:t xml:space="preserve"> </w:t>
      </w:r>
      <w:r>
        <w:rPr>
          <w:spacing w:val="-10"/>
        </w:rPr>
        <w:t>2</w:t>
      </w:r>
    </w:p>
    <w:p w14:paraId="2BABDDCC">
      <w:pPr>
        <w:pStyle w:val="6"/>
        <w:spacing w:before="170"/>
        <w:rPr>
          <w:sz w:val="20"/>
        </w:rPr>
      </w:pP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269240</wp:posOffset>
            </wp:positionV>
            <wp:extent cx="5888990" cy="3169285"/>
            <wp:effectExtent l="0" t="0" r="0" b="0"/>
            <wp:wrapTopAndBottom/>
            <wp:docPr id="1" name="Image 1" descr="C:\Users\lenovo\OneDrive\Pictures\Screenshots 1\2 Q55 Combination Generation with Sum Constraint.png"/>
            <wp:cNvGraphicFramePr/>
            <a:graphic xmlns:a="http://schemas.openxmlformats.org/drawingml/2006/main">
              <a:graphicData uri="http://schemas.openxmlformats.org/drawingml/2006/picture">
                <pic:pic xmlns:pic="http://schemas.openxmlformats.org/drawingml/2006/picture">
                  <pic:nvPicPr>
                    <pic:cNvPr id="1" name="Image 1" descr="C:\Users\lenovo\OneDrive\Pictures\Screenshots 1\2 Q55 Combination Generation with Sum Constraint.png"/>
                    <pic:cNvPicPr/>
                  </pic:nvPicPr>
                  <pic:blipFill>
                    <a:blip r:embed="rId6" cstate="print"/>
                    <a:stretch>
                      <a:fillRect/>
                    </a:stretch>
                  </pic:blipFill>
                  <pic:spPr>
                    <a:xfrm>
                      <a:off x="0" y="0"/>
                      <a:ext cx="5889163" cy="3169539"/>
                    </a:xfrm>
                    <a:prstGeom prst="rect">
                      <a:avLst/>
                    </a:prstGeom>
                  </pic:spPr>
                </pic:pic>
              </a:graphicData>
            </a:graphic>
          </wp:anchor>
        </w:drawing>
      </w:r>
    </w:p>
    <w:p w14:paraId="5E4B1291">
      <w:pPr>
        <w:pStyle w:val="6"/>
        <w:spacing w:before="192"/>
      </w:pPr>
    </w:p>
    <w:p w14:paraId="62B08393">
      <w:pPr>
        <w:pStyle w:val="3"/>
        <w:numPr>
          <w:ilvl w:val="0"/>
          <w:numId w:val="1"/>
        </w:numPr>
        <w:tabs>
          <w:tab w:val="left" w:pos="240"/>
        </w:tabs>
        <w:spacing w:before="0" w:after="0" w:line="240" w:lineRule="auto"/>
        <w:ind w:left="240" w:right="0" w:hanging="240"/>
        <w:jc w:val="left"/>
      </w:pPr>
      <w:r>
        <w:t>Correctness</w:t>
      </w:r>
      <w:r>
        <w:rPr>
          <w:spacing w:val="-2"/>
        </w:rPr>
        <w:t xml:space="preserve"> </w:t>
      </w:r>
      <w:r>
        <w:t>of the</w:t>
      </w:r>
      <w:r>
        <w:rPr>
          <w:spacing w:val="-2"/>
        </w:rPr>
        <w:t xml:space="preserve"> Algorithm</w:t>
      </w:r>
    </w:p>
    <w:p w14:paraId="60C2F531">
      <w:pPr>
        <w:pStyle w:val="6"/>
        <w:spacing w:before="137"/>
        <w:rPr>
          <w:b/>
        </w:rPr>
      </w:pPr>
    </w:p>
    <w:p w14:paraId="544F6240">
      <w:pPr>
        <w:pStyle w:val="6"/>
      </w:pPr>
      <w:r>
        <w:t>The</w:t>
      </w:r>
      <w:r>
        <w:rPr>
          <w:spacing w:val="-4"/>
        </w:rPr>
        <w:t xml:space="preserve"> </w:t>
      </w:r>
      <w:r>
        <w:t>algorithm</w:t>
      </w:r>
      <w:r>
        <w:rPr>
          <w:spacing w:val="-1"/>
        </w:rPr>
        <w:t xml:space="preserve"> </w:t>
      </w:r>
      <w:r>
        <w:t>is</w:t>
      </w:r>
      <w:r>
        <w:rPr>
          <w:spacing w:val="-1"/>
        </w:rPr>
        <w:t xml:space="preserve"> </w:t>
      </w:r>
      <w:r>
        <w:t>correct</w:t>
      </w:r>
      <w:r>
        <w:rPr>
          <w:spacing w:val="1"/>
        </w:rPr>
        <w:t xml:space="preserve"> </w:t>
      </w:r>
      <w:r>
        <w:rPr>
          <w:spacing w:val="-2"/>
        </w:rPr>
        <w:t>because:</w:t>
      </w:r>
    </w:p>
    <w:p w14:paraId="5D9F2CFC">
      <w:pPr>
        <w:pStyle w:val="6"/>
        <w:spacing w:before="142"/>
      </w:pPr>
    </w:p>
    <w:p w14:paraId="6FA57AB1">
      <w:pPr>
        <w:pStyle w:val="8"/>
        <w:numPr>
          <w:ilvl w:val="1"/>
          <w:numId w:val="1"/>
        </w:numPr>
        <w:tabs>
          <w:tab w:val="left" w:pos="719"/>
        </w:tabs>
        <w:spacing w:before="0" w:after="0" w:line="240" w:lineRule="auto"/>
        <w:ind w:left="719" w:right="0" w:hanging="359"/>
        <w:jc w:val="left"/>
        <w:rPr>
          <w:sz w:val="24"/>
        </w:rPr>
      </w:pPr>
      <w:r>
        <w:rPr>
          <w:sz w:val="24"/>
        </w:rPr>
        <w:t>Every</w:t>
      </w:r>
      <w:r>
        <w:rPr>
          <w:spacing w:val="-5"/>
          <w:sz w:val="24"/>
        </w:rPr>
        <w:t xml:space="preserve"> </w:t>
      </w:r>
      <w:r>
        <w:rPr>
          <w:sz w:val="24"/>
        </w:rPr>
        <w:t xml:space="preserve">possible combination is explored </w:t>
      </w:r>
      <w:r>
        <w:rPr>
          <w:spacing w:val="-2"/>
          <w:sz w:val="24"/>
        </w:rPr>
        <w:t>systematically.</w:t>
      </w:r>
    </w:p>
    <w:p w14:paraId="27319E4D">
      <w:pPr>
        <w:pStyle w:val="8"/>
        <w:numPr>
          <w:ilvl w:val="1"/>
          <w:numId w:val="1"/>
        </w:numPr>
        <w:tabs>
          <w:tab w:val="left" w:pos="719"/>
        </w:tabs>
        <w:spacing w:before="137" w:after="0" w:line="240" w:lineRule="auto"/>
        <w:ind w:left="719" w:right="0" w:hanging="359"/>
        <w:jc w:val="left"/>
        <w:rPr>
          <w:sz w:val="24"/>
        </w:rPr>
      </w:pPr>
      <w:r>
        <w:rPr>
          <w:sz w:val="24"/>
        </w:rPr>
        <w:t>No</w:t>
      </w:r>
      <w:r>
        <w:rPr>
          <w:spacing w:val="-1"/>
          <w:sz w:val="24"/>
        </w:rPr>
        <w:t xml:space="preserve"> </w:t>
      </w:r>
      <w:r>
        <w:rPr>
          <w:sz w:val="24"/>
        </w:rPr>
        <w:t>combination</w:t>
      </w:r>
      <w:r>
        <w:rPr>
          <w:spacing w:val="-1"/>
          <w:sz w:val="24"/>
        </w:rPr>
        <w:t xml:space="preserve"> </w:t>
      </w:r>
      <w:r>
        <w:rPr>
          <w:sz w:val="24"/>
        </w:rPr>
        <w:t>is</w:t>
      </w:r>
      <w:r>
        <w:rPr>
          <w:spacing w:val="-1"/>
          <w:sz w:val="24"/>
        </w:rPr>
        <w:t xml:space="preserve"> </w:t>
      </w:r>
      <w:r>
        <w:rPr>
          <w:spacing w:val="-2"/>
          <w:sz w:val="24"/>
        </w:rPr>
        <w:t>repeated.</w:t>
      </w:r>
    </w:p>
    <w:p w14:paraId="36E1B79A">
      <w:pPr>
        <w:pStyle w:val="8"/>
        <w:numPr>
          <w:ilvl w:val="1"/>
          <w:numId w:val="1"/>
        </w:numPr>
        <w:tabs>
          <w:tab w:val="left" w:pos="719"/>
        </w:tabs>
        <w:spacing w:before="139" w:after="0" w:line="240" w:lineRule="auto"/>
        <w:ind w:left="719" w:right="0" w:hanging="359"/>
        <w:jc w:val="left"/>
        <w:rPr>
          <w:sz w:val="24"/>
        </w:rPr>
      </w:pPr>
      <w:r>
        <w:rPr>
          <w:sz w:val="24"/>
        </w:rPr>
        <w:t>The</w:t>
      </w:r>
      <w:r>
        <w:rPr>
          <w:spacing w:val="-3"/>
          <w:sz w:val="24"/>
        </w:rPr>
        <w:t xml:space="preserve"> </w:t>
      </w:r>
      <w:r>
        <w:rPr>
          <w:sz w:val="24"/>
        </w:rPr>
        <w:t>recursive</w:t>
      </w:r>
      <w:r>
        <w:rPr>
          <w:spacing w:val="-1"/>
          <w:sz w:val="24"/>
        </w:rPr>
        <w:t xml:space="preserve"> </w:t>
      </w:r>
      <w:r>
        <w:rPr>
          <w:sz w:val="24"/>
        </w:rPr>
        <w:t>procedure considers</w:t>
      </w:r>
      <w:r>
        <w:rPr>
          <w:spacing w:val="-1"/>
          <w:sz w:val="24"/>
        </w:rPr>
        <w:t xml:space="preserve"> </w:t>
      </w:r>
      <w:r>
        <w:rPr>
          <w:sz w:val="24"/>
        </w:rPr>
        <w:t>all</w:t>
      </w:r>
      <w:r>
        <w:rPr>
          <w:spacing w:val="-1"/>
          <w:sz w:val="24"/>
        </w:rPr>
        <w:t xml:space="preserve"> </w:t>
      </w:r>
      <w:r>
        <w:rPr>
          <w:sz w:val="24"/>
        </w:rPr>
        <w:t>valid</w:t>
      </w:r>
      <w:r>
        <w:rPr>
          <w:spacing w:val="-1"/>
          <w:sz w:val="24"/>
        </w:rPr>
        <w:t xml:space="preserve"> </w:t>
      </w:r>
      <w:r>
        <w:rPr>
          <w:sz w:val="24"/>
        </w:rPr>
        <w:t>element</w:t>
      </w:r>
      <w:r>
        <w:rPr>
          <w:spacing w:val="-1"/>
          <w:sz w:val="24"/>
        </w:rPr>
        <w:t xml:space="preserve"> </w:t>
      </w:r>
      <w:r>
        <w:rPr>
          <w:spacing w:val="-2"/>
          <w:sz w:val="24"/>
        </w:rPr>
        <w:t>selections.</w:t>
      </w:r>
    </w:p>
    <w:p w14:paraId="1E94ABB2">
      <w:pPr>
        <w:pStyle w:val="8"/>
        <w:numPr>
          <w:ilvl w:val="1"/>
          <w:numId w:val="1"/>
        </w:numPr>
        <w:tabs>
          <w:tab w:val="left" w:pos="719"/>
        </w:tabs>
        <w:spacing w:before="137" w:after="0" w:line="240" w:lineRule="auto"/>
        <w:ind w:left="719" w:right="0" w:hanging="359"/>
        <w:jc w:val="left"/>
        <w:rPr>
          <w:sz w:val="24"/>
        </w:rPr>
      </w:pPr>
      <w:r>
        <w:rPr>
          <w:sz w:val="24"/>
        </w:rPr>
        <w:t>Pruning</w:t>
      </w:r>
      <w:r>
        <w:rPr>
          <w:spacing w:val="-3"/>
          <w:sz w:val="24"/>
        </w:rPr>
        <w:t xml:space="preserve"> </w:t>
      </w:r>
      <w:r>
        <w:rPr>
          <w:sz w:val="24"/>
        </w:rPr>
        <w:t>removes</w:t>
      </w:r>
      <w:r>
        <w:rPr>
          <w:spacing w:val="2"/>
          <w:sz w:val="24"/>
        </w:rPr>
        <w:t xml:space="preserve"> </w:t>
      </w:r>
      <w:r>
        <w:rPr>
          <w:sz w:val="24"/>
        </w:rPr>
        <w:t>only</w:t>
      </w:r>
      <w:r>
        <w:rPr>
          <w:spacing w:val="-5"/>
          <w:sz w:val="24"/>
        </w:rPr>
        <w:t xml:space="preserve"> </w:t>
      </w:r>
      <w:r>
        <w:rPr>
          <w:sz w:val="24"/>
        </w:rPr>
        <w:t>impossible</w:t>
      </w:r>
      <w:r>
        <w:rPr>
          <w:spacing w:val="2"/>
          <w:sz w:val="24"/>
        </w:rPr>
        <w:t xml:space="preserve"> </w:t>
      </w:r>
      <w:r>
        <w:rPr>
          <w:spacing w:val="-2"/>
          <w:sz w:val="24"/>
        </w:rPr>
        <w:t>branches.</w:t>
      </w:r>
    </w:p>
    <w:p w14:paraId="367B9820">
      <w:pPr>
        <w:pStyle w:val="8"/>
        <w:numPr>
          <w:ilvl w:val="1"/>
          <w:numId w:val="1"/>
        </w:numPr>
        <w:tabs>
          <w:tab w:val="left" w:pos="719"/>
        </w:tabs>
        <w:spacing w:before="139" w:after="0" w:line="240" w:lineRule="auto"/>
        <w:ind w:left="719" w:right="0" w:hanging="359"/>
        <w:jc w:val="left"/>
        <w:rPr>
          <w:sz w:val="24"/>
        </w:rPr>
      </w:pPr>
      <w:r>
        <w:rPr>
          <w:sz w:val="24"/>
        </w:rPr>
        <w:t>A</w:t>
      </w:r>
      <w:r>
        <w:rPr>
          <w:spacing w:val="-3"/>
          <w:sz w:val="24"/>
        </w:rPr>
        <w:t xml:space="preserve"> </w:t>
      </w:r>
      <w:r>
        <w:rPr>
          <w:sz w:val="24"/>
        </w:rPr>
        <w:t>combination is</w:t>
      </w:r>
      <w:r>
        <w:rPr>
          <w:spacing w:val="-1"/>
          <w:sz w:val="24"/>
        </w:rPr>
        <w:t xml:space="preserve"> </w:t>
      </w:r>
      <w:r>
        <w:rPr>
          <w:sz w:val="24"/>
        </w:rPr>
        <w:t>accepted only</w:t>
      </w:r>
      <w:r>
        <w:rPr>
          <w:spacing w:val="-5"/>
          <w:sz w:val="24"/>
        </w:rPr>
        <w:t xml:space="preserve"> </w:t>
      </w:r>
      <w:r>
        <w:rPr>
          <w:spacing w:val="-4"/>
          <w:sz w:val="24"/>
        </w:rPr>
        <w:t>when:</w:t>
      </w:r>
    </w:p>
    <w:p w14:paraId="77EEEB34">
      <w:pPr>
        <w:pStyle w:val="8"/>
        <w:numPr>
          <w:ilvl w:val="2"/>
          <w:numId w:val="1"/>
        </w:numPr>
        <w:tabs>
          <w:tab w:val="left" w:pos="1439"/>
        </w:tabs>
        <w:spacing w:before="137" w:after="0" w:line="240" w:lineRule="auto"/>
        <w:ind w:left="1439" w:right="0" w:hanging="359"/>
        <w:jc w:val="left"/>
        <w:rPr>
          <w:sz w:val="24"/>
        </w:rPr>
      </w:pPr>
      <w:r>
        <w:rPr>
          <w:sz w:val="24"/>
        </w:rPr>
        <w:t>Exactly</w:t>
      </w:r>
      <w:r>
        <w:rPr>
          <w:spacing w:val="-8"/>
          <w:sz w:val="24"/>
        </w:rPr>
        <w:t xml:space="preserve"> </w:t>
      </w:r>
      <w:r>
        <w:rPr>
          <w:sz w:val="24"/>
        </w:rPr>
        <w:t>k</w:t>
      </w:r>
      <w:r>
        <w:rPr>
          <w:spacing w:val="2"/>
          <w:sz w:val="24"/>
        </w:rPr>
        <w:t xml:space="preserve"> </w:t>
      </w:r>
      <w:r>
        <w:rPr>
          <w:sz w:val="24"/>
        </w:rPr>
        <w:t>elements are</w:t>
      </w:r>
      <w:r>
        <w:rPr>
          <w:spacing w:val="-1"/>
          <w:sz w:val="24"/>
        </w:rPr>
        <w:t xml:space="preserve"> </w:t>
      </w:r>
      <w:r>
        <w:rPr>
          <w:spacing w:val="-2"/>
          <w:sz w:val="24"/>
        </w:rPr>
        <w:t>selected.</w:t>
      </w:r>
    </w:p>
    <w:p w14:paraId="336DE031">
      <w:pPr>
        <w:pStyle w:val="8"/>
        <w:spacing w:after="0" w:line="240" w:lineRule="auto"/>
        <w:jc w:val="left"/>
        <w:rPr>
          <w:sz w:val="24"/>
        </w:rPr>
        <w:sectPr>
          <w:pgSz w:w="12240" w:h="15840"/>
          <w:pgMar w:top="1360" w:right="1080" w:bottom="280" w:left="1440" w:header="720" w:footer="720" w:gutter="0"/>
          <w:cols w:space="720" w:num="1"/>
        </w:sectPr>
      </w:pPr>
    </w:p>
    <w:p w14:paraId="2D630648">
      <w:pPr>
        <w:pStyle w:val="8"/>
        <w:numPr>
          <w:ilvl w:val="2"/>
          <w:numId w:val="1"/>
        </w:numPr>
        <w:tabs>
          <w:tab w:val="left" w:pos="1439"/>
        </w:tabs>
        <w:spacing w:before="74" w:after="0" w:line="240" w:lineRule="auto"/>
        <w:ind w:left="1439" w:right="0" w:hanging="359"/>
        <w:jc w:val="left"/>
        <w:rPr>
          <w:sz w:val="24"/>
        </w:rPr>
      </w:pPr>
      <w:r>
        <w:rPr>
          <w:sz w:val="24"/>
        </w:rPr>
        <w:t>Their</w:t>
      </w:r>
      <w:r>
        <w:rPr>
          <w:spacing w:val="-1"/>
          <w:sz w:val="24"/>
        </w:rPr>
        <w:t xml:space="preserve"> </w:t>
      </w:r>
      <w:r>
        <w:rPr>
          <w:sz w:val="24"/>
        </w:rPr>
        <w:t>sum</w:t>
      </w:r>
      <w:r>
        <w:rPr>
          <w:spacing w:val="-1"/>
          <w:sz w:val="24"/>
        </w:rPr>
        <w:t xml:space="preserve"> </w:t>
      </w:r>
      <w:r>
        <w:rPr>
          <w:sz w:val="24"/>
        </w:rPr>
        <w:t>equals</w:t>
      </w:r>
      <w:r>
        <w:rPr>
          <w:spacing w:val="-2"/>
          <w:sz w:val="24"/>
        </w:rPr>
        <w:t xml:space="preserve"> </w:t>
      </w:r>
      <w:r>
        <w:rPr>
          <w:sz w:val="24"/>
        </w:rPr>
        <w:t>the</w:t>
      </w:r>
      <w:r>
        <w:rPr>
          <w:spacing w:val="-1"/>
          <w:sz w:val="24"/>
        </w:rPr>
        <w:t xml:space="preserve"> </w:t>
      </w:r>
      <w:r>
        <w:rPr>
          <w:sz w:val="24"/>
        </w:rPr>
        <w:t>target</w:t>
      </w:r>
      <w:r>
        <w:rPr>
          <w:spacing w:val="-1"/>
          <w:sz w:val="24"/>
        </w:rPr>
        <w:t xml:space="preserve"> </w:t>
      </w:r>
      <w:r>
        <w:rPr>
          <w:spacing w:val="-2"/>
          <w:sz w:val="24"/>
        </w:rPr>
        <w:t>value.</w:t>
      </w:r>
    </w:p>
    <w:p w14:paraId="69292728">
      <w:pPr>
        <w:pStyle w:val="6"/>
        <w:spacing w:before="134"/>
      </w:pPr>
    </w:p>
    <w:p w14:paraId="72C48B9C">
      <w:pPr>
        <w:pStyle w:val="6"/>
      </w:pPr>
      <w:r>
        <w:t>Thus,</w:t>
      </w:r>
      <w:r>
        <w:rPr>
          <w:spacing w:val="-3"/>
        </w:rPr>
        <w:t xml:space="preserve"> </w:t>
      </w:r>
      <w:r>
        <w:t>all</w:t>
      </w:r>
      <w:r>
        <w:rPr>
          <w:spacing w:val="-1"/>
        </w:rPr>
        <w:t xml:space="preserve"> </w:t>
      </w:r>
      <w:r>
        <w:t>valid</w:t>
      </w:r>
      <w:r>
        <w:rPr>
          <w:spacing w:val="-1"/>
        </w:rPr>
        <w:t xml:space="preserve"> </w:t>
      </w:r>
      <w:r>
        <w:t>combinations</w:t>
      </w:r>
      <w:r>
        <w:rPr>
          <w:spacing w:val="-1"/>
        </w:rPr>
        <w:t xml:space="preserve"> </w:t>
      </w:r>
      <w:r>
        <w:t>are</w:t>
      </w:r>
      <w:r>
        <w:rPr>
          <w:spacing w:val="-1"/>
        </w:rPr>
        <w:t xml:space="preserve"> </w:t>
      </w:r>
      <w:r>
        <w:t>generated</w:t>
      </w:r>
      <w:r>
        <w:rPr>
          <w:spacing w:val="-1"/>
        </w:rPr>
        <w:t xml:space="preserve"> </w:t>
      </w:r>
      <w:r>
        <w:t>and</w:t>
      </w:r>
      <w:r>
        <w:rPr>
          <w:spacing w:val="-1"/>
        </w:rPr>
        <w:t xml:space="preserve"> </w:t>
      </w:r>
      <w:r>
        <w:t>no</w:t>
      </w:r>
      <w:r>
        <w:rPr>
          <w:spacing w:val="1"/>
        </w:rPr>
        <w:t xml:space="preserve"> </w:t>
      </w:r>
      <w:r>
        <w:t>valid</w:t>
      </w:r>
      <w:r>
        <w:rPr>
          <w:spacing w:val="-1"/>
        </w:rPr>
        <w:t xml:space="preserve"> </w:t>
      </w:r>
      <w:r>
        <w:t>solution</w:t>
      </w:r>
      <w:r>
        <w:rPr>
          <w:spacing w:val="-1"/>
        </w:rPr>
        <w:t xml:space="preserve"> </w:t>
      </w:r>
      <w:r>
        <w:t>is</w:t>
      </w:r>
      <w:r>
        <w:rPr>
          <w:spacing w:val="-1"/>
        </w:rPr>
        <w:t xml:space="preserve"> </w:t>
      </w:r>
      <w:r>
        <w:rPr>
          <w:spacing w:val="-2"/>
        </w:rPr>
        <w:t>missed.</w:t>
      </w:r>
    </w:p>
    <w:p w14:paraId="7E10A970">
      <w:pPr>
        <w:pStyle w:val="6"/>
        <w:spacing w:before="146"/>
      </w:pPr>
    </w:p>
    <w:p w14:paraId="2EB74348">
      <w:pPr>
        <w:pStyle w:val="3"/>
        <w:numPr>
          <w:ilvl w:val="0"/>
          <w:numId w:val="1"/>
        </w:numPr>
        <w:tabs>
          <w:tab w:val="left" w:pos="240"/>
        </w:tabs>
        <w:spacing w:before="0" w:after="0" w:line="602" w:lineRule="auto"/>
        <w:ind w:left="0" w:right="7364" w:firstLine="0"/>
        <w:jc w:val="left"/>
      </w:pPr>
      <w:r>
        <w:t>Complexity</w:t>
      </w:r>
      <w:r>
        <w:rPr>
          <w:spacing w:val="-15"/>
        </w:rPr>
        <w:t xml:space="preserve"> </w:t>
      </w:r>
      <w:r>
        <w:t>Analysis Time Complexity</w:t>
      </w:r>
    </w:p>
    <w:p w14:paraId="1F89A9CF">
      <w:pPr>
        <w:pStyle w:val="6"/>
        <w:spacing w:line="604" w:lineRule="auto"/>
        <w:ind w:right="3128"/>
      </w:pPr>
      <w:r>
        <w:t>In</w:t>
      </w:r>
      <w:r>
        <w:rPr>
          <w:spacing w:val="-4"/>
        </w:rPr>
        <w:t xml:space="preserve"> </w:t>
      </w:r>
      <w:r>
        <w:t>the</w:t>
      </w:r>
      <w:r>
        <w:rPr>
          <w:spacing w:val="-3"/>
        </w:rPr>
        <w:t xml:space="preserve"> </w:t>
      </w:r>
      <w:r>
        <w:t>worst</w:t>
      </w:r>
      <w:r>
        <w:rPr>
          <w:spacing w:val="-4"/>
        </w:rPr>
        <w:t xml:space="preserve"> </w:t>
      </w:r>
      <w:r>
        <w:t>case,</w:t>
      </w:r>
      <w:r>
        <w:rPr>
          <w:spacing w:val="-4"/>
        </w:rPr>
        <w:t xml:space="preserve"> </w:t>
      </w:r>
      <w:r>
        <w:t>all</w:t>
      </w:r>
      <w:r>
        <w:rPr>
          <w:spacing w:val="-4"/>
        </w:rPr>
        <w:t xml:space="preserve"> </w:t>
      </w:r>
      <w:r>
        <w:t>combinations</w:t>
      </w:r>
      <w:r>
        <w:rPr>
          <w:spacing w:val="-4"/>
        </w:rPr>
        <w:t xml:space="preserve"> </w:t>
      </w:r>
      <w:r>
        <w:t>of</w:t>
      </w:r>
      <w:r>
        <w:rPr>
          <w:spacing w:val="-4"/>
        </w:rPr>
        <w:t xml:space="preserve"> </w:t>
      </w:r>
      <w:r>
        <w:t>size</w:t>
      </w:r>
      <w:r>
        <w:rPr>
          <w:spacing w:val="-5"/>
        </w:rPr>
        <w:t xml:space="preserve"> </w:t>
      </w:r>
      <w:r>
        <w:t>k</w:t>
      </w:r>
      <w:r>
        <w:rPr>
          <w:spacing w:val="-4"/>
        </w:rPr>
        <w:t xml:space="preserve"> </w:t>
      </w:r>
      <w:r>
        <w:t>must</w:t>
      </w:r>
      <w:r>
        <w:rPr>
          <w:spacing w:val="-6"/>
        </w:rPr>
        <w:t xml:space="preserve"> </w:t>
      </w:r>
      <w:r>
        <w:t>be</w:t>
      </w:r>
      <w:r>
        <w:rPr>
          <w:spacing w:val="-5"/>
        </w:rPr>
        <w:t xml:space="preserve"> </w:t>
      </w:r>
      <w:r>
        <w:t>explored: O(C(n, k))</w:t>
      </w:r>
    </w:p>
    <w:p w14:paraId="5F3BC417">
      <w:pPr>
        <w:pStyle w:val="6"/>
        <w:spacing w:line="270" w:lineRule="exact"/>
      </w:pPr>
      <w:r>
        <w:rPr>
          <w:spacing w:val="-2"/>
        </w:rPr>
        <w:t>where:</w:t>
      </w:r>
    </w:p>
    <w:p w14:paraId="56166DC7">
      <w:pPr>
        <w:pStyle w:val="6"/>
        <w:spacing w:before="144"/>
      </w:pPr>
    </w:p>
    <w:p w14:paraId="026A8C23">
      <w:pPr>
        <w:pStyle w:val="8"/>
        <w:numPr>
          <w:ilvl w:val="0"/>
          <w:numId w:val="6"/>
        </w:numPr>
        <w:tabs>
          <w:tab w:val="left" w:pos="720"/>
        </w:tabs>
        <w:spacing w:before="0" w:after="0" w:line="240" w:lineRule="auto"/>
        <w:ind w:left="720" w:right="0" w:hanging="360"/>
        <w:jc w:val="left"/>
        <w:rPr>
          <w:sz w:val="24"/>
        </w:rPr>
      </w:pPr>
      <w:r>
        <w:rPr>
          <w:sz w:val="24"/>
        </w:rPr>
        <w:t>n =</w:t>
      </w:r>
      <w:r>
        <w:rPr>
          <w:spacing w:val="-1"/>
          <w:sz w:val="24"/>
        </w:rPr>
        <w:t xml:space="preserve"> </w:t>
      </w:r>
      <w:r>
        <w:rPr>
          <w:sz w:val="24"/>
        </w:rPr>
        <w:t>number</w:t>
      </w:r>
      <w:r>
        <w:rPr>
          <w:spacing w:val="-2"/>
          <w:sz w:val="24"/>
        </w:rPr>
        <w:t xml:space="preserve"> </w:t>
      </w:r>
      <w:r>
        <w:rPr>
          <w:sz w:val="24"/>
        </w:rPr>
        <w:t>of</w:t>
      </w:r>
      <w:r>
        <w:rPr>
          <w:spacing w:val="1"/>
          <w:sz w:val="24"/>
        </w:rPr>
        <w:t xml:space="preserve"> </w:t>
      </w:r>
      <w:r>
        <w:rPr>
          <w:spacing w:val="-2"/>
          <w:sz w:val="24"/>
        </w:rPr>
        <w:t>elements</w:t>
      </w:r>
    </w:p>
    <w:p w14:paraId="69C44E89">
      <w:pPr>
        <w:pStyle w:val="8"/>
        <w:numPr>
          <w:ilvl w:val="0"/>
          <w:numId w:val="6"/>
        </w:numPr>
        <w:tabs>
          <w:tab w:val="left" w:pos="720"/>
        </w:tabs>
        <w:spacing w:before="139" w:after="0" w:line="240" w:lineRule="auto"/>
        <w:ind w:left="720" w:right="0" w:hanging="360"/>
        <w:jc w:val="left"/>
        <w:rPr>
          <w:sz w:val="24"/>
        </w:rPr>
      </w:pPr>
      <w:r>
        <w:rPr>
          <w:sz w:val="24"/>
        </w:rPr>
        <w:t>k</w:t>
      </w:r>
      <w:r>
        <w:rPr>
          <w:spacing w:val="-3"/>
          <w:sz w:val="24"/>
        </w:rPr>
        <w:t xml:space="preserve"> </w:t>
      </w:r>
      <w:r>
        <w:rPr>
          <w:sz w:val="24"/>
        </w:rPr>
        <w:t>=</w:t>
      </w:r>
      <w:r>
        <w:rPr>
          <w:spacing w:val="-2"/>
          <w:sz w:val="24"/>
        </w:rPr>
        <w:t xml:space="preserve"> </w:t>
      </w:r>
      <w:r>
        <w:rPr>
          <w:sz w:val="24"/>
        </w:rPr>
        <w:t xml:space="preserve">combination </w:t>
      </w:r>
      <w:r>
        <w:rPr>
          <w:spacing w:val="-4"/>
          <w:sz w:val="24"/>
        </w:rPr>
        <w:t>size</w:t>
      </w:r>
    </w:p>
    <w:p w14:paraId="20F92AC6">
      <w:pPr>
        <w:pStyle w:val="6"/>
        <w:spacing w:before="142"/>
      </w:pPr>
    </w:p>
    <w:p w14:paraId="55F7582F">
      <w:pPr>
        <w:pStyle w:val="6"/>
      </w:pPr>
      <w:r>
        <w:t>The</w:t>
      </w:r>
      <w:r>
        <w:rPr>
          <w:spacing w:val="-5"/>
        </w:rPr>
        <w:t xml:space="preserve"> </w:t>
      </w:r>
      <w:r>
        <w:t>binomial</w:t>
      </w:r>
      <w:r>
        <w:rPr>
          <w:spacing w:val="-1"/>
        </w:rPr>
        <w:t xml:space="preserve"> </w:t>
      </w:r>
      <w:r>
        <w:t>coefficient</w:t>
      </w:r>
      <w:r>
        <w:rPr>
          <w:spacing w:val="1"/>
        </w:rPr>
        <w:t xml:space="preserve"> </w:t>
      </w:r>
      <w:r>
        <w:t>represents</w:t>
      </w:r>
      <w:r>
        <w:rPr>
          <w:spacing w:val="-1"/>
        </w:rPr>
        <w:t xml:space="preserve"> </w:t>
      </w:r>
      <w:r>
        <w:t>the</w:t>
      </w:r>
      <w:r>
        <w:rPr>
          <w:spacing w:val="-2"/>
        </w:rPr>
        <w:t xml:space="preserve"> </w:t>
      </w:r>
      <w:r>
        <w:t>total</w:t>
      </w:r>
      <w:r>
        <w:rPr>
          <w:spacing w:val="-1"/>
        </w:rPr>
        <w:t xml:space="preserve"> </w:t>
      </w:r>
      <w:r>
        <w:t>number</w:t>
      </w:r>
      <w:r>
        <w:rPr>
          <w:spacing w:val="-1"/>
        </w:rPr>
        <w:t xml:space="preserve"> </w:t>
      </w:r>
      <w:r>
        <w:t>of</w:t>
      </w:r>
      <w:r>
        <w:rPr>
          <w:spacing w:val="-3"/>
        </w:rPr>
        <w:t xml:space="preserve"> </w:t>
      </w:r>
      <w:r>
        <w:t xml:space="preserve">possible </w:t>
      </w:r>
      <w:r>
        <w:rPr>
          <w:spacing w:val="-2"/>
        </w:rPr>
        <w:t>combinations.</w:t>
      </w:r>
    </w:p>
    <w:p w14:paraId="3E9AEFCE">
      <w:pPr>
        <w:pStyle w:val="6"/>
        <w:spacing w:before="146"/>
      </w:pPr>
    </w:p>
    <w:p w14:paraId="23B37B66">
      <w:pPr>
        <w:pStyle w:val="3"/>
        <w:spacing w:before="1"/>
      </w:pPr>
      <w:r>
        <w:t>Space</w:t>
      </w:r>
      <w:r>
        <w:rPr>
          <w:spacing w:val="-2"/>
        </w:rPr>
        <w:t xml:space="preserve"> Complexity</w:t>
      </w:r>
    </w:p>
    <w:p w14:paraId="46689F33">
      <w:pPr>
        <w:pStyle w:val="6"/>
        <w:spacing w:before="136"/>
        <w:rPr>
          <w:b/>
        </w:rPr>
      </w:pPr>
    </w:p>
    <w:p w14:paraId="212B3C73">
      <w:pPr>
        <w:pStyle w:val="6"/>
      </w:pPr>
      <w:r>
        <w:rPr>
          <w:spacing w:val="-4"/>
        </w:rPr>
        <w:t>O(k)</w:t>
      </w:r>
    </w:p>
    <w:p w14:paraId="2BE1BC17">
      <w:pPr>
        <w:pStyle w:val="6"/>
        <w:spacing w:before="139"/>
      </w:pPr>
    </w:p>
    <w:p w14:paraId="54B1B45A">
      <w:pPr>
        <w:pStyle w:val="6"/>
        <w:spacing w:before="1"/>
      </w:pPr>
      <w:r>
        <w:t>Space</w:t>
      </w:r>
      <w:r>
        <w:rPr>
          <w:spacing w:val="-4"/>
        </w:rPr>
        <w:t xml:space="preserve"> </w:t>
      </w:r>
      <w:r>
        <w:t>is</w:t>
      </w:r>
      <w:r>
        <w:rPr>
          <w:spacing w:val="-1"/>
        </w:rPr>
        <w:t xml:space="preserve"> </w:t>
      </w:r>
      <w:r>
        <w:t>required</w:t>
      </w:r>
      <w:r>
        <w:rPr>
          <w:spacing w:val="-1"/>
        </w:rPr>
        <w:t xml:space="preserve"> </w:t>
      </w:r>
      <w:r>
        <w:rPr>
          <w:spacing w:val="-4"/>
        </w:rPr>
        <w:t>for:</w:t>
      </w:r>
    </w:p>
    <w:p w14:paraId="6DDEACC7">
      <w:pPr>
        <w:pStyle w:val="6"/>
        <w:spacing w:before="143"/>
      </w:pPr>
    </w:p>
    <w:p w14:paraId="3D6AD2F6">
      <w:pPr>
        <w:pStyle w:val="8"/>
        <w:numPr>
          <w:ilvl w:val="0"/>
          <w:numId w:val="7"/>
        </w:numPr>
        <w:tabs>
          <w:tab w:val="left" w:pos="720"/>
        </w:tabs>
        <w:spacing w:before="1" w:after="0" w:line="240" w:lineRule="auto"/>
        <w:ind w:left="720" w:right="0" w:hanging="360"/>
        <w:jc w:val="left"/>
        <w:rPr>
          <w:sz w:val="24"/>
        </w:rPr>
      </w:pPr>
      <w:r>
        <w:rPr>
          <w:sz w:val="24"/>
        </w:rPr>
        <w:t>Recursive</w:t>
      </w:r>
      <w:r>
        <w:rPr>
          <w:spacing w:val="-4"/>
          <w:sz w:val="24"/>
        </w:rPr>
        <w:t xml:space="preserve"> </w:t>
      </w:r>
      <w:r>
        <w:rPr>
          <w:sz w:val="24"/>
        </w:rPr>
        <w:t>call</w:t>
      </w:r>
      <w:r>
        <w:rPr>
          <w:spacing w:val="-2"/>
          <w:sz w:val="24"/>
        </w:rPr>
        <w:t xml:space="preserve"> </w:t>
      </w:r>
      <w:r>
        <w:rPr>
          <w:spacing w:val="-4"/>
          <w:sz w:val="24"/>
        </w:rPr>
        <w:t>stack</w:t>
      </w:r>
    </w:p>
    <w:p w14:paraId="3B29371A">
      <w:pPr>
        <w:pStyle w:val="8"/>
        <w:numPr>
          <w:ilvl w:val="0"/>
          <w:numId w:val="7"/>
        </w:numPr>
        <w:tabs>
          <w:tab w:val="left" w:pos="720"/>
        </w:tabs>
        <w:spacing w:before="139" w:after="0" w:line="240" w:lineRule="auto"/>
        <w:ind w:left="720" w:right="0" w:hanging="360"/>
        <w:jc w:val="left"/>
        <w:rPr>
          <w:sz w:val="24"/>
        </w:rPr>
      </w:pPr>
      <w:r>
        <w:rPr>
          <w:sz w:val="24"/>
        </w:rPr>
        <w:t>Current</w:t>
      </w:r>
      <w:r>
        <w:rPr>
          <w:spacing w:val="-2"/>
          <w:sz w:val="24"/>
        </w:rPr>
        <w:t xml:space="preserve"> </w:t>
      </w:r>
      <w:r>
        <w:rPr>
          <w:sz w:val="24"/>
        </w:rPr>
        <w:t>combination</w:t>
      </w:r>
      <w:r>
        <w:rPr>
          <w:spacing w:val="-1"/>
          <w:sz w:val="24"/>
        </w:rPr>
        <w:t xml:space="preserve"> </w:t>
      </w:r>
      <w:r>
        <w:rPr>
          <w:spacing w:val="-2"/>
          <w:sz w:val="24"/>
        </w:rPr>
        <w:t>storage</w:t>
      </w:r>
    </w:p>
    <w:p w14:paraId="1E72575E">
      <w:pPr>
        <w:pStyle w:val="6"/>
        <w:spacing w:before="147"/>
      </w:pPr>
    </w:p>
    <w:p w14:paraId="392809B8">
      <w:pPr>
        <w:pStyle w:val="3"/>
        <w:numPr>
          <w:ilvl w:val="0"/>
          <w:numId w:val="1"/>
        </w:numPr>
        <w:tabs>
          <w:tab w:val="left" w:pos="360"/>
        </w:tabs>
        <w:spacing w:before="0" w:after="0" w:line="240" w:lineRule="auto"/>
        <w:ind w:left="360" w:right="0" w:hanging="360"/>
        <w:jc w:val="left"/>
      </w:pPr>
      <w:r>
        <w:rPr>
          <w:spacing w:val="-2"/>
        </w:rPr>
        <w:t>Advantages</w:t>
      </w:r>
    </w:p>
    <w:p w14:paraId="5A31B2E6">
      <w:pPr>
        <w:pStyle w:val="6"/>
        <w:spacing w:before="137"/>
        <w:rPr>
          <w:b/>
        </w:rPr>
      </w:pPr>
    </w:p>
    <w:p w14:paraId="1D834249">
      <w:pPr>
        <w:pStyle w:val="8"/>
        <w:numPr>
          <w:ilvl w:val="1"/>
          <w:numId w:val="1"/>
        </w:numPr>
        <w:tabs>
          <w:tab w:val="left" w:pos="720"/>
        </w:tabs>
        <w:spacing w:before="0" w:after="0" w:line="240" w:lineRule="auto"/>
        <w:ind w:left="720" w:right="0" w:hanging="360"/>
        <w:jc w:val="left"/>
        <w:rPr>
          <w:sz w:val="20"/>
        </w:rPr>
      </w:pPr>
      <w:r>
        <w:rPr>
          <w:sz w:val="24"/>
        </w:rPr>
        <w:t>Efficiently</w:t>
      </w:r>
      <w:r>
        <w:rPr>
          <w:spacing w:val="-4"/>
          <w:sz w:val="24"/>
        </w:rPr>
        <w:t xml:space="preserve"> </w:t>
      </w:r>
      <w:r>
        <w:rPr>
          <w:sz w:val="24"/>
        </w:rPr>
        <w:t>generates</w:t>
      </w:r>
      <w:r>
        <w:rPr>
          <w:spacing w:val="-1"/>
          <w:sz w:val="24"/>
        </w:rPr>
        <w:t xml:space="preserve"> </w:t>
      </w:r>
      <w:r>
        <w:rPr>
          <w:sz w:val="24"/>
        </w:rPr>
        <w:t>valid</w:t>
      </w:r>
      <w:r>
        <w:rPr>
          <w:spacing w:val="-1"/>
          <w:sz w:val="24"/>
        </w:rPr>
        <w:t xml:space="preserve"> </w:t>
      </w:r>
      <w:r>
        <w:rPr>
          <w:spacing w:val="-2"/>
          <w:sz w:val="24"/>
        </w:rPr>
        <w:t>combinations.</w:t>
      </w:r>
    </w:p>
    <w:p w14:paraId="053E89D4">
      <w:pPr>
        <w:pStyle w:val="8"/>
        <w:numPr>
          <w:ilvl w:val="1"/>
          <w:numId w:val="1"/>
        </w:numPr>
        <w:tabs>
          <w:tab w:val="left" w:pos="720"/>
        </w:tabs>
        <w:spacing w:before="139" w:after="0" w:line="240" w:lineRule="auto"/>
        <w:ind w:left="720" w:right="0" w:hanging="360"/>
        <w:jc w:val="left"/>
        <w:rPr>
          <w:sz w:val="20"/>
        </w:rPr>
      </w:pPr>
      <w:r>
        <w:rPr>
          <w:sz w:val="24"/>
        </w:rPr>
        <w:t>Avoids</w:t>
      </w:r>
      <w:r>
        <w:rPr>
          <w:spacing w:val="-1"/>
          <w:sz w:val="24"/>
        </w:rPr>
        <w:t xml:space="preserve"> </w:t>
      </w:r>
      <w:r>
        <w:rPr>
          <w:sz w:val="24"/>
        </w:rPr>
        <w:t>duplicate</w:t>
      </w:r>
      <w:r>
        <w:rPr>
          <w:spacing w:val="-1"/>
          <w:sz w:val="24"/>
        </w:rPr>
        <w:t xml:space="preserve"> </w:t>
      </w:r>
      <w:r>
        <w:rPr>
          <w:spacing w:val="-2"/>
          <w:sz w:val="24"/>
        </w:rPr>
        <w:t>combinations.</w:t>
      </w:r>
    </w:p>
    <w:p w14:paraId="297E49B6">
      <w:pPr>
        <w:pStyle w:val="8"/>
        <w:numPr>
          <w:ilvl w:val="1"/>
          <w:numId w:val="1"/>
        </w:numPr>
        <w:tabs>
          <w:tab w:val="left" w:pos="720"/>
        </w:tabs>
        <w:spacing w:before="137" w:after="0" w:line="240" w:lineRule="auto"/>
        <w:ind w:left="720" w:right="0" w:hanging="360"/>
        <w:jc w:val="left"/>
        <w:rPr>
          <w:sz w:val="20"/>
        </w:rPr>
      </w:pPr>
      <w:r>
        <w:rPr>
          <w:sz w:val="24"/>
        </w:rPr>
        <w:t>Uses pruning</w:t>
      </w:r>
      <w:r>
        <w:rPr>
          <w:spacing w:val="-3"/>
          <w:sz w:val="24"/>
        </w:rPr>
        <w:t xml:space="preserve"> </w:t>
      </w:r>
      <w:r>
        <w:rPr>
          <w:sz w:val="24"/>
        </w:rPr>
        <w:t>to</w:t>
      </w:r>
      <w:r>
        <w:rPr>
          <w:spacing w:val="1"/>
          <w:sz w:val="24"/>
        </w:rPr>
        <w:t xml:space="preserve"> </w:t>
      </w:r>
      <w:r>
        <w:rPr>
          <w:sz w:val="24"/>
        </w:rPr>
        <w:t>reduce</w:t>
      </w:r>
      <w:r>
        <w:rPr>
          <w:spacing w:val="-1"/>
          <w:sz w:val="24"/>
        </w:rPr>
        <w:t xml:space="preserve"> </w:t>
      </w:r>
      <w:r>
        <w:rPr>
          <w:sz w:val="24"/>
        </w:rPr>
        <w:t>unnecessary</w:t>
      </w:r>
      <w:r>
        <w:rPr>
          <w:spacing w:val="-4"/>
          <w:sz w:val="24"/>
        </w:rPr>
        <w:t xml:space="preserve"> </w:t>
      </w:r>
      <w:r>
        <w:rPr>
          <w:spacing w:val="-2"/>
          <w:sz w:val="24"/>
        </w:rPr>
        <w:t>computations.</w:t>
      </w:r>
    </w:p>
    <w:p w14:paraId="264D4772">
      <w:pPr>
        <w:pStyle w:val="8"/>
        <w:numPr>
          <w:ilvl w:val="1"/>
          <w:numId w:val="1"/>
        </w:numPr>
        <w:tabs>
          <w:tab w:val="left" w:pos="720"/>
        </w:tabs>
        <w:spacing w:before="139" w:after="0" w:line="240" w:lineRule="auto"/>
        <w:ind w:left="720" w:right="0" w:hanging="360"/>
        <w:jc w:val="left"/>
        <w:rPr>
          <w:sz w:val="20"/>
        </w:rPr>
      </w:pPr>
      <w:r>
        <w:rPr>
          <w:sz w:val="24"/>
        </w:rPr>
        <w:t>Easy</w:t>
      </w:r>
      <w:r>
        <w:rPr>
          <w:spacing w:val="-6"/>
          <w:sz w:val="24"/>
        </w:rPr>
        <w:t xml:space="preserve"> </w:t>
      </w:r>
      <w:r>
        <w:rPr>
          <w:sz w:val="24"/>
        </w:rPr>
        <w:t>to implement</w:t>
      </w:r>
      <w:r>
        <w:rPr>
          <w:spacing w:val="-1"/>
          <w:sz w:val="24"/>
        </w:rPr>
        <w:t xml:space="preserve"> </w:t>
      </w:r>
      <w:r>
        <w:rPr>
          <w:sz w:val="24"/>
        </w:rPr>
        <w:t xml:space="preserve">and </w:t>
      </w:r>
      <w:r>
        <w:rPr>
          <w:spacing w:val="-2"/>
          <w:sz w:val="24"/>
        </w:rPr>
        <w:t>understand.</w:t>
      </w:r>
    </w:p>
    <w:p w14:paraId="5849EA62">
      <w:pPr>
        <w:pStyle w:val="8"/>
        <w:numPr>
          <w:ilvl w:val="1"/>
          <w:numId w:val="1"/>
        </w:numPr>
        <w:tabs>
          <w:tab w:val="left" w:pos="720"/>
        </w:tabs>
        <w:spacing w:before="137" w:after="0" w:line="240" w:lineRule="auto"/>
        <w:ind w:left="720" w:right="0" w:hanging="360"/>
        <w:jc w:val="left"/>
        <w:rPr>
          <w:sz w:val="20"/>
        </w:rPr>
      </w:pPr>
      <w:r>
        <w:rPr>
          <w:sz w:val="24"/>
        </w:rPr>
        <w:t>Suitable</w:t>
      </w:r>
      <w:r>
        <w:rPr>
          <w:spacing w:val="-2"/>
          <w:sz w:val="24"/>
        </w:rPr>
        <w:t xml:space="preserve"> </w:t>
      </w:r>
      <w:r>
        <w:rPr>
          <w:sz w:val="24"/>
        </w:rPr>
        <w:t>for</w:t>
      </w:r>
      <w:r>
        <w:rPr>
          <w:spacing w:val="-3"/>
          <w:sz w:val="24"/>
        </w:rPr>
        <w:t xml:space="preserve"> </w:t>
      </w:r>
      <w:r>
        <w:rPr>
          <w:sz w:val="24"/>
        </w:rPr>
        <w:t>combinatorial</w:t>
      </w:r>
      <w:r>
        <w:rPr>
          <w:spacing w:val="-2"/>
          <w:sz w:val="24"/>
        </w:rPr>
        <w:t xml:space="preserve"> </w:t>
      </w:r>
      <w:r>
        <w:rPr>
          <w:sz w:val="24"/>
        </w:rPr>
        <w:t>search</w:t>
      </w:r>
      <w:r>
        <w:rPr>
          <w:spacing w:val="-2"/>
          <w:sz w:val="24"/>
        </w:rPr>
        <w:t xml:space="preserve"> problems.</w:t>
      </w:r>
    </w:p>
    <w:p w14:paraId="232FD435">
      <w:pPr>
        <w:pStyle w:val="8"/>
        <w:spacing w:after="0" w:line="240" w:lineRule="auto"/>
        <w:jc w:val="left"/>
        <w:rPr>
          <w:sz w:val="20"/>
        </w:rPr>
        <w:sectPr>
          <w:pgSz w:w="12240" w:h="15840"/>
          <w:pgMar w:top="1360" w:right="1080" w:bottom="280" w:left="1440" w:header="720" w:footer="720" w:gutter="0"/>
          <w:cols w:space="720" w:num="1"/>
        </w:sectPr>
      </w:pPr>
    </w:p>
    <w:p w14:paraId="77E5A9A9">
      <w:pPr>
        <w:pStyle w:val="3"/>
        <w:numPr>
          <w:ilvl w:val="0"/>
          <w:numId w:val="1"/>
        </w:numPr>
        <w:tabs>
          <w:tab w:val="left" w:pos="360"/>
        </w:tabs>
        <w:spacing w:before="79" w:after="0" w:line="240" w:lineRule="auto"/>
        <w:ind w:left="360" w:right="0" w:hanging="360"/>
        <w:jc w:val="left"/>
      </w:pPr>
      <w:r>
        <w:rPr>
          <w:spacing w:val="-2"/>
        </w:rPr>
        <w:t>Applications</w:t>
      </w:r>
    </w:p>
    <w:p w14:paraId="28DF1FF5">
      <w:pPr>
        <w:pStyle w:val="6"/>
        <w:spacing w:before="137"/>
        <w:rPr>
          <w:b/>
        </w:rPr>
      </w:pPr>
    </w:p>
    <w:p w14:paraId="120511C9">
      <w:pPr>
        <w:pStyle w:val="8"/>
        <w:numPr>
          <w:ilvl w:val="1"/>
          <w:numId w:val="1"/>
        </w:numPr>
        <w:tabs>
          <w:tab w:val="left" w:pos="720"/>
        </w:tabs>
        <w:spacing w:before="0" w:after="0" w:line="240" w:lineRule="auto"/>
        <w:ind w:left="720" w:right="0" w:hanging="360"/>
        <w:jc w:val="left"/>
        <w:rPr>
          <w:sz w:val="20"/>
        </w:rPr>
      </w:pPr>
      <w:r>
        <w:rPr>
          <w:sz w:val="24"/>
        </w:rPr>
        <w:t>Resource</w:t>
      </w:r>
      <w:r>
        <w:rPr>
          <w:spacing w:val="-3"/>
          <w:sz w:val="24"/>
        </w:rPr>
        <w:t xml:space="preserve"> </w:t>
      </w:r>
      <w:r>
        <w:rPr>
          <w:sz w:val="24"/>
        </w:rPr>
        <w:t>Allocation</w:t>
      </w:r>
      <w:r>
        <w:rPr>
          <w:spacing w:val="-1"/>
          <w:sz w:val="24"/>
        </w:rPr>
        <w:t xml:space="preserve"> </w:t>
      </w:r>
      <w:r>
        <w:rPr>
          <w:spacing w:val="-2"/>
          <w:sz w:val="24"/>
        </w:rPr>
        <w:t>Problems</w:t>
      </w:r>
    </w:p>
    <w:p w14:paraId="134404D1">
      <w:pPr>
        <w:pStyle w:val="8"/>
        <w:numPr>
          <w:ilvl w:val="1"/>
          <w:numId w:val="1"/>
        </w:numPr>
        <w:tabs>
          <w:tab w:val="left" w:pos="720"/>
        </w:tabs>
        <w:spacing w:before="139" w:after="0" w:line="240" w:lineRule="auto"/>
        <w:ind w:left="720" w:right="0" w:hanging="360"/>
        <w:jc w:val="left"/>
        <w:rPr>
          <w:sz w:val="20"/>
        </w:rPr>
      </w:pPr>
      <w:r>
        <w:rPr>
          <w:sz w:val="24"/>
        </w:rPr>
        <w:t>Team</w:t>
      </w:r>
      <w:r>
        <w:rPr>
          <w:spacing w:val="-2"/>
          <w:sz w:val="24"/>
        </w:rPr>
        <w:t xml:space="preserve"> </w:t>
      </w:r>
      <w:r>
        <w:rPr>
          <w:sz w:val="24"/>
        </w:rPr>
        <w:t>Formation</w:t>
      </w:r>
      <w:r>
        <w:rPr>
          <w:spacing w:val="-2"/>
          <w:sz w:val="24"/>
        </w:rPr>
        <w:t xml:space="preserve"> </w:t>
      </w:r>
      <w:r>
        <w:rPr>
          <w:sz w:val="24"/>
        </w:rPr>
        <w:t>and</w:t>
      </w:r>
      <w:r>
        <w:rPr>
          <w:spacing w:val="-1"/>
          <w:sz w:val="24"/>
        </w:rPr>
        <w:t xml:space="preserve"> </w:t>
      </w:r>
      <w:r>
        <w:rPr>
          <w:spacing w:val="-2"/>
          <w:sz w:val="24"/>
        </w:rPr>
        <w:t>Selection</w:t>
      </w:r>
    </w:p>
    <w:p w14:paraId="45FB3EF8">
      <w:pPr>
        <w:pStyle w:val="8"/>
        <w:numPr>
          <w:ilvl w:val="1"/>
          <w:numId w:val="1"/>
        </w:numPr>
        <w:tabs>
          <w:tab w:val="left" w:pos="720"/>
        </w:tabs>
        <w:spacing w:before="137" w:after="0" w:line="240" w:lineRule="auto"/>
        <w:ind w:left="720" w:right="0" w:hanging="360"/>
        <w:jc w:val="left"/>
        <w:rPr>
          <w:sz w:val="20"/>
        </w:rPr>
      </w:pPr>
      <w:r>
        <w:rPr>
          <w:sz w:val="24"/>
        </w:rPr>
        <w:t xml:space="preserve">Subset Sum </w:t>
      </w:r>
      <w:r>
        <w:rPr>
          <w:spacing w:val="-2"/>
          <w:sz w:val="24"/>
        </w:rPr>
        <w:t>Problems</w:t>
      </w:r>
    </w:p>
    <w:p w14:paraId="6648E6C0">
      <w:pPr>
        <w:pStyle w:val="8"/>
        <w:numPr>
          <w:ilvl w:val="1"/>
          <w:numId w:val="1"/>
        </w:numPr>
        <w:tabs>
          <w:tab w:val="left" w:pos="720"/>
        </w:tabs>
        <w:spacing w:before="139" w:after="0" w:line="240" w:lineRule="auto"/>
        <w:ind w:left="720" w:right="0" w:hanging="360"/>
        <w:jc w:val="left"/>
        <w:rPr>
          <w:sz w:val="20"/>
        </w:rPr>
      </w:pPr>
      <w:r>
        <w:rPr>
          <w:sz w:val="24"/>
        </w:rPr>
        <w:t>Scheduling</w:t>
      </w:r>
      <w:r>
        <w:rPr>
          <w:spacing w:val="-5"/>
          <w:sz w:val="24"/>
        </w:rPr>
        <w:t xml:space="preserve"> </w:t>
      </w:r>
      <w:r>
        <w:rPr>
          <w:spacing w:val="-2"/>
          <w:sz w:val="24"/>
        </w:rPr>
        <w:t>Systems</w:t>
      </w:r>
    </w:p>
    <w:p w14:paraId="7EB71FB0">
      <w:pPr>
        <w:pStyle w:val="8"/>
        <w:numPr>
          <w:ilvl w:val="1"/>
          <w:numId w:val="1"/>
        </w:numPr>
        <w:tabs>
          <w:tab w:val="left" w:pos="720"/>
        </w:tabs>
        <w:spacing w:before="137" w:after="0" w:line="240" w:lineRule="auto"/>
        <w:ind w:left="720" w:right="0" w:hanging="360"/>
        <w:jc w:val="left"/>
        <w:rPr>
          <w:sz w:val="20"/>
        </w:rPr>
      </w:pPr>
      <w:r>
        <w:rPr>
          <w:sz w:val="24"/>
        </w:rPr>
        <w:t>Financial</w:t>
      </w:r>
      <w:r>
        <w:rPr>
          <w:spacing w:val="-3"/>
          <w:sz w:val="24"/>
        </w:rPr>
        <w:t xml:space="preserve"> </w:t>
      </w:r>
      <w:r>
        <w:rPr>
          <w:sz w:val="24"/>
        </w:rPr>
        <w:t>Portfolio</w:t>
      </w:r>
      <w:r>
        <w:rPr>
          <w:spacing w:val="-2"/>
          <w:sz w:val="24"/>
        </w:rPr>
        <w:t xml:space="preserve"> Selection</w:t>
      </w:r>
    </w:p>
    <w:p w14:paraId="5A5601CA">
      <w:pPr>
        <w:pStyle w:val="8"/>
        <w:numPr>
          <w:ilvl w:val="1"/>
          <w:numId w:val="1"/>
        </w:numPr>
        <w:tabs>
          <w:tab w:val="left" w:pos="720"/>
        </w:tabs>
        <w:spacing w:before="139" w:after="0" w:line="240" w:lineRule="auto"/>
        <w:ind w:left="720" w:right="0" w:hanging="360"/>
        <w:jc w:val="left"/>
        <w:rPr>
          <w:sz w:val="20"/>
        </w:rPr>
      </w:pPr>
      <w:r>
        <w:rPr>
          <w:sz w:val="24"/>
        </w:rPr>
        <w:t>Data</w:t>
      </w:r>
      <w:r>
        <w:rPr>
          <w:spacing w:val="-2"/>
          <w:sz w:val="24"/>
        </w:rPr>
        <w:t xml:space="preserve"> </w:t>
      </w:r>
      <w:r>
        <w:rPr>
          <w:sz w:val="24"/>
        </w:rPr>
        <w:t>Mining</w:t>
      </w:r>
      <w:r>
        <w:rPr>
          <w:spacing w:val="-2"/>
          <w:sz w:val="24"/>
        </w:rPr>
        <w:t xml:space="preserve"> </w:t>
      </w:r>
      <w:r>
        <w:rPr>
          <w:sz w:val="24"/>
        </w:rPr>
        <w:t>and</w:t>
      </w:r>
      <w:r>
        <w:rPr>
          <w:spacing w:val="-1"/>
          <w:sz w:val="24"/>
        </w:rPr>
        <w:t xml:space="preserve"> </w:t>
      </w:r>
      <w:r>
        <w:rPr>
          <w:sz w:val="24"/>
        </w:rPr>
        <w:t xml:space="preserve">Pattern </w:t>
      </w:r>
      <w:r>
        <w:rPr>
          <w:spacing w:val="-2"/>
          <w:sz w:val="24"/>
        </w:rPr>
        <w:t>Discovery</w:t>
      </w:r>
    </w:p>
    <w:p w14:paraId="24BFE0D9">
      <w:pPr>
        <w:pStyle w:val="8"/>
        <w:numPr>
          <w:ilvl w:val="1"/>
          <w:numId w:val="1"/>
        </w:numPr>
        <w:tabs>
          <w:tab w:val="left" w:pos="720"/>
        </w:tabs>
        <w:spacing w:before="138" w:after="0" w:line="240" w:lineRule="auto"/>
        <w:ind w:left="720" w:right="0" w:hanging="360"/>
        <w:jc w:val="left"/>
        <w:rPr>
          <w:sz w:val="20"/>
        </w:rPr>
      </w:pPr>
      <w:r>
        <w:rPr>
          <w:sz w:val="24"/>
        </w:rPr>
        <w:t>Artificial</w:t>
      </w:r>
      <w:r>
        <w:rPr>
          <w:spacing w:val="-2"/>
          <w:sz w:val="24"/>
        </w:rPr>
        <w:t xml:space="preserve"> </w:t>
      </w:r>
      <w:r>
        <w:rPr>
          <w:sz w:val="24"/>
        </w:rPr>
        <w:t>Intelligence</w:t>
      </w:r>
      <w:r>
        <w:rPr>
          <w:spacing w:val="-4"/>
          <w:sz w:val="24"/>
        </w:rPr>
        <w:t xml:space="preserve"> </w:t>
      </w:r>
      <w:r>
        <w:rPr>
          <w:sz w:val="24"/>
        </w:rPr>
        <w:t>Search</w:t>
      </w:r>
      <w:r>
        <w:rPr>
          <w:spacing w:val="-3"/>
          <w:sz w:val="24"/>
        </w:rPr>
        <w:t xml:space="preserve"> </w:t>
      </w:r>
      <w:r>
        <w:rPr>
          <w:spacing w:val="-2"/>
          <w:sz w:val="24"/>
        </w:rPr>
        <w:t>Problems</w:t>
      </w:r>
    </w:p>
    <w:p w14:paraId="473E5429">
      <w:pPr>
        <w:pStyle w:val="8"/>
        <w:numPr>
          <w:ilvl w:val="1"/>
          <w:numId w:val="1"/>
        </w:numPr>
        <w:tabs>
          <w:tab w:val="left" w:pos="720"/>
        </w:tabs>
        <w:spacing w:before="139" w:after="0" w:line="240" w:lineRule="auto"/>
        <w:ind w:left="720" w:right="0" w:hanging="360"/>
        <w:jc w:val="left"/>
        <w:rPr>
          <w:sz w:val="20"/>
        </w:rPr>
      </w:pPr>
      <w:r>
        <w:rPr>
          <w:sz w:val="24"/>
        </w:rPr>
        <w:t>Constraint</w:t>
      </w:r>
      <w:r>
        <w:rPr>
          <w:spacing w:val="-4"/>
          <w:sz w:val="24"/>
        </w:rPr>
        <w:t xml:space="preserve"> </w:t>
      </w:r>
      <w:r>
        <w:rPr>
          <w:sz w:val="24"/>
        </w:rPr>
        <w:t>Satisfaction</w:t>
      </w:r>
      <w:r>
        <w:rPr>
          <w:spacing w:val="-3"/>
          <w:sz w:val="24"/>
        </w:rPr>
        <w:t xml:space="preserve"> </w:t>
      </w:r>
      <w:r>
        <w:rPr>
          <w:sz w:val="24"/>
        </w:rPr>
        <w:t>Problems</w:t>
      </w:r>
      <w:r>
        <w:rPr>
          <w:spacing w:val="-3"/>
          <w:sz w:val="24"/>
        </w:rPr>
        <w:t xml:space="preserve"> </w:t>
      </w:r>
      <w:r>
        <w:rPr>
          <w:spacing w:val="-2"/>
          <w:sz w:val="24"/>
        </w:rPr>
        <w:t>(CSP)</w:t>
      </w:r>
    </w:p>
    <w:p w14:paraId="2BB729E3">
      <w:pPr>
        <w:pStyle w:val="6"/>
        <w:spacing w:before="146"/>
      </w:pPr>
    </w:p>
    <w:p w14:paraId="1E491A75">
      <w:pPr>
        <w:pStyle w:val="3"/>
        <w:numPr>
          <w:ilvl w:val="0"/>
          <w:numId w:val="1"/>
        </w:numPr>
        <w:tabs>
          <w:tab w:val="left" w:pos="360"/>
        </w:tabs>
        <w:spacing w:before="0" w:after="0" w:line="240" w:lineRule="auto"/>
        <w:ind w:left="360" w:right="0" w:hanging="360"/>
        <w:jc w:val="left"/>
      </w:pPr>
      <w:r>
        <w:rPr>
          <w:spacing w:val="-2"/>
        </w:rPr>
        <w:t>Result</w:t>
      </w:r>
    </w:p>
    <w:p w14:paraId="7A68C1C0">
      <w:pPr>
        <w:pStyle w:val="6"/>
        <w:spacing w:before="137"/>
        <w:rPr>
          <w:b/>
        </w:rPr>
      </w:pPr>
    </w:p>
    <w:p w14:paraId="568866B0">
      <w:pPr>
        <w:pStyle w:val="6"/>
        <w:spacing w:line="360" w:lineRule="auto"/>
        <w:ind w:right="354"/>
        <w:jc w:val="both"/>
      </w:pPr>
      <w:r>
        <w:t xml:space="preserve">The Combination Generation with Sum Constraint problem was successfully solved using the Backtracking technique. The algorithm efficiently generated all combinations of size </w:t>
      </w:r>
      <w:r>
        <w:rPr>
          <w:b/>
        </w:rPr>
        <w:t xml:space="preserve">k </w:t>
      </w:r>
      <w:r>
        <w:t>whose sum matched the target value. Pruning strategies eliminated infeasible branches early, reducing computational overhead and improving performance. The experiment demonstrates the effectiveness of Backtracking for solving constrained combinatorial optimization problems.</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Letter"/>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2."/>
      <w:lvlJc w:val="left"/>
      <w:pPr>
        <w:ind w:left="720" w:hanging="360"/>
        <w:jc w:val="left"/>
      </w:pPr>
      <w:rPr>
        <w:rFonts w:hint="default"/>
        <w:spacing w:val="0"/>
        <w:w w:val="99"/>
        <w:lang w:val="en-US" w:eastAsia="en-US" w:bidi="ar-SA"/>
      </w:rPr>
    </w:lvl>
    <w:lvl w:ilvl="2" w:tentative="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2475" w:hanging="360"/>
      </w:pPr>
      <w:rPr>
        <w:rFonts w:hint="default"/>
        <w:lang w:val="en-US" w:eastAsia="en-US" w:bidi="ar-SA"/>
      </w:rPr>
    </w:lvl>
    <w:lvl w:ilvl="4" w:tentative="0">
      <w:start w:val="0"/>
      <w:numFmt w:val="bullet"/>
      <w:lvlText w:val="•"/>
      <w:lvlJc w:val="left"/>
      <w:pPr>
        <w:ind w:left="3510" w:hanging="360"/>
      </w:pPr>
      <w:rPr>
        <w:rFonts w:hint="default"/>
        <w:lang w:val="en-US" w:eastAsia="en-US" w:bidi="ar-SA"/>
      </w:rPr>
    </w:lvl>
    <w:lvl w:ilvl="5" w:tentative="0">
      <w:start w:val="0"/>
      <w:numFmt w:val="bullet"/>
      <w:lvlText w:val="•"/>
      <w:lvlJc w:val="left"/>
      <w:pPr>
        <w:ind w:left="4545" w:hanging="360"/>
      </w:pPr>
      <w:rPr>
        <w:rFonts w:hint="default"/>
        <w:lang w:val="en-US" w:eastAsia="en-US" w:bidi="ar-SA"/>
      </w:rPr>
    </w:lvl>
    <w:lvl w:ilvl="6" w:tentative="0">
      <w:start w:val="0"/>
      <w:numFmt w:val="bullet"/>
      <w:lvlText w:val="•"/>
      <w:lvlJc w:val="left"/>
      <w:pPr>
        <w:ind w:left="5580" w:hanging="360"/>
      </w:pPr>
      <w:rPr>
        <w:rFonts w:hint="default"/>
        <w:lang w:val="en-US" w:eastAsia="en-US" w:bidi="ar-SA"/>
      </w:rPr>
    </w:lvl>
    <w:lvl w:ilvl="7" w:tentative="0">
      <w:start w:val="0"/>
      <w:numFmt w:val="bullet"/>
      <w:lvlText w:val="•"/>
      <w:lvlJc w:val="left"/>
      <w:pPr>
        <w:ind w:left="6615" w:hanging="360"/>
      </w:pPr>
      <w:rPr>
        <w:rFonts w:hint="default"/>
        <w:lang w:val="en-US" w:eastAsia="en-US" w:bidi="ar-SA"/>
      </w:rPr>
    </w:lvl>
    <w:lvl w:ilvl="8" w:tentative="0">
      <w:start w:val="0"/>
      <w:numFmt w:val="bullet"/>
      <w:lvlText w:val="•"/>
      <w:lvlJc w:val="left"/>
      <w:pPr>
        <w:ind w:left="7650" w:hanging="360"/>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5">
    <w:nsid w:val="25B654F3"/>
    <w:multiLevelType w:val="multilevel"/>
    <w:tmpl w:val="25B654F3"/>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26820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35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20"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705</Words>
  <Characters>4124</Characters>
  <TotalTime>0</TotalTime>
  <ScaleCrop>false</ScaleCrop>
  <LinksUpToDate>false</LinksUpToDate>
  <CharactersWithSpaces>4706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2026-06-24T05:03:00Z</dcterms:created>
  <dc:creator>lenovo</dc:creator>
  <cp:lastModifiedBy>Syed Kaif</cp:lastModifiedBy>
  <dcterms:modified xsi:type="dcterms:W3CDTF">2026-06-24T05:03:36Z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2010</vt:lpwstr>
  </property>
  <property fmtid="{D5CDD505-2E9C-101B-9397-08002B2CF9AE}" pid="5" name="LastSaved">
    <vt:filetime>2026-06-24T00:00:00Z</vt:filetime>
  </property>
  <property fmtid="{D5CDD505-2E9C-101B-9397-08002B2CF9AE}" pid="6" name="Producer">
    <vt:lpwstr>Microsoft® Word 2010</vt:lpwstr>
  </property>
  <property fmtid="{D5CDD505-2E9C-101B-9397-08002B2CF9AE}" pid="7" name="KSOTemplateDocerSaveRecord">
    <vt:lpwstr>eyJoZGlkIjoiYmEyZDMxNWRkYmY5MjE3NjUxYTk3ZDA1NDUyNmVkYWEiLCJ1c2VySWQiOiI1Njc1NTU0MzYwNDMifQ==</vt:lpwstr>
  </property>
  <property fmtid="{D5CDD505-2E9C-101B-9397-08002B2CF9AE}" pid="8" name="KSOProductBuildVer">
    <vt:lpwstr>1033-12.1.0.26880</vt:lpwstr>
  </property>
  <property fmtid="{D5CDD505-2E9C-101B-9397-08002B2CF9AE}" pid="9" name="ICV">
    <vt:lpwstr>AA9088298ABC4A5FBCC98BB5F9CE24F6_13</vt:lpwstr>
  </property>
</Properties>
</file>