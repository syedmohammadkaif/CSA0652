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83FE5">
      <w:pPr>
        <w:spacing w:before="69"/>
        <w:ind w:left="0" w:right="0" w:firstLine="0"/>
        <w:jc w:val="left"/>
        <w:rPr>
          <w:rFonts w:hint="default"/>
          <w:b w:val="0"/>
          <w:bCs/>
          <w:sz w:val="32"/>
          <w:lang w:val="en-GB"/>
        </w:rPr>
      </w:pPr>
      <w:r>
        <w:rPr>
          <w:b/>
          <w:sz w:val="32"/>
        </w:rPr>
        <w:t>Name:</w:t>
      </w:r>
      <w:r>
        <w:rPr>
          <w:b/>
          <w:spacing w:val="-14"/>
          <w:sz w:val="32"/>
        </w:rPr>
        <w:t xml:space="preserve"> </w:t>
      </w:r>
      <w:r>
        <w:rPr>
          <w:rFonts w:hint="default"/>
          <w:b w:val="0"/>
          <w:bCs/>
          <w:spacing w:val="-14"/>
          <w:sz w:val="32"/>
          <w:lang w:val="en-GB"/>
        </w:rPr>
        <w:t>Syed Mohammad kaif</w:t>
      </w:r>
      <w:bookmarkStart w:id="0" w:name="_GoBack"/>
      <w:bookmarkEnd w:id="0"/>
    </w:p>
    <w:p w14:paraId="0F1EC643">
      <w:pPr>
        <w:spacing w:before="184"/>
        <w:ind w:left="0" w:right="0" w:firstLine="0"/>
        <w:jc w:val="left"/>
        <w:rPr>
          <w:rFonts w:hint="default"/>
          <w:b w:val="0"/>
          <w:bCs/>
          <w:spacing w:val="-6"/>
          <w:sz w:val="32"/>
          <w:lang w:val="en-GB"/>
        </w:rPr>
      </w:pPr>
      <w:r>
        <w:rPr>
          <w:b/>
          <w:sz w:val="32"/>
        </w:rPr>
        <w:t>Reg</w:t>
      </w:r>
      <w:r>
        <w:rPr>
          <w:b/>
          <w:spacing w:val="-5"/>
          <w:sz w:val="32"/>
        </w:rPr>
        <w:t xml:space="preserve"> </w:t>
      </w:r>
      <w:r>
        <w:rPr>
          <w:b/>
          <w:sz w:val="32"/>
        </w:rPr>
        <w:t>no:</w:t>
      </w:r>
      <w:r>
        <w:rPr>
          <w:b/>
          <w:spacing w:val="-6"/>
          <w:sz w:val="32"/>
        </w:rPr>
        <w:t xml:space="preserve"> </w:t>
      </w:r>
      <w:r>
        <w:rPr>
          <w:rFonts w:hint="default"/>
          <w:b w:val="0"/>
          <w:bCs/>
          <w:spacing w:val="-6"/>
          <w:sz w:val="32"/>
          <w:lang w:val="en-GB"/>
        </w:rPr>
        <w:t>192472278</w:t>
      </w:r>
    </w:p>
    <w:p w14:paraId="37C9DFA2">
      <w:pPr>
        <w:spacing w:before="184"/>
        <w:ind w:left="0" w:right="0" w:firstLine="0"/>
        <w:jc w:val="left"/>
        <w:rPr>
          <w:sz w:val="32"/>
        </w:rPr>
      </w:pPr>
      <w:r>
        <w:rPr>
          <w:b/>
          <w:sz w:val="32"/>
        </w:rPr>
        <w:t>Course</w:t>
      </w:r>
      <w:r>
        <w:rPr>
          <w:b/>
          <w:spacing w:val="-9"/>
          <w:sz w:val="32"/>
        </w:rPr>
        <w:t xml:space="preserve"> </w:t>
      </w:r>
      <w:r>
        <w:rPr>
          <w:b/>
          <w:sz w:val="32"/>
        </w:rPr>
        <w:t>Name:</w:t>
      </w:r>
      <w:r>
        <w:rPr>
          <w:b/>
          <w:spacing w:val="-6"/>
          <w:sz w:val="32"/>
        </w:rPr>
        <w:t xml:space="preserve"> </w:t>
      </w:r>
      <w:r>
        <w:rPr>
          <w:sz w:val="32"/>
        </w:rPr>
        <w:t>Design</w:t>
      </w:r>
      <w:r>
        <w:rPr>
          <w:spacing w:val="-8"/>
          <w:sz w:val="32"/>
        </w:rPr>
        <w:t xml:space="preserve"> </w:t>
      </w:r>
      <w:r>
        <w:rPr>
          <w:sz w:val="32"/>
        </w:rPr>
        <w:t>and</w:t>
      </w:r>
      <w:r>
        <w:rPr>
          <w:spacing w:val="-6"/>
          <w:sz w:val="32"/>
        </w:rPr>
        <w:t xml:space="preserve"> </w:t>
      </w:r>
      <w:r>
        <w:rPr>
          <w:sz w:val="32"/>
        </w:rPr>
        <w:t>Analysis</w:t>
      </w:r>
      <w:r>
        <w:rPr>
          <w:spacing w:val="-5"/>
          <w:sz w:val="32"/>
        </w:rPr>
        <w:t xml:space="preserve"> </w:t>
      </w:r>
      <w:r>
        <w:rPr>
          <w:sz w:val="32"/>
        </w:rPr>
        <w:t>of</w:t>
      </w:r>
      <w:r>
        <w:rPr>
          <w:spacing w:val="-7"/>
          <w:sz w:val="32"/>
        </w:rPr>
        <w:t xml:space="preserve"> </w:t>
      </w:r>
      <w:r>
        <w:rPr>
          <w:spacing w:val="-2"/>
          <w:sz w:val="32"/>
        </w:rPr>
        <w:t>Algorithm</w:t>
      </w:r>
    </w:p>
    <w:p w14:paraId="7A3F8DC3">
      <w:pPr>
        <w:spacing w:before="184"/>
        <w:ind w:left="0" w:right="0" w:firstLine="0"/>
        <w:jc w:val="left"/>
        <w:rPr>
          <w:sz w:val="32"/>
        </w:rPr>
      </w:pPr>
      <w:r>
        <w:rPr>
          <w:b/>
          <w:sz w:val="32"/>
        </w:rPr>
        <w:t>Course</w:t>
      </w:r>
      <w:r>
        <w:rPr>
          <w:b/>
          <w:spacing w:val="-10"/>
          <w:sz w:val="32"/>
        </w:rPr>
        <w:t xml:space="preserve"> </w:t>
      </w:r>
      <w:r>
        <w:rPr>
          <w:b/>
          <w:sz w:val="32"/>
        </w:rPr>
        <w:t>Code:</w:t>
      </w:r>
      <w:r>
        <w:rPr>
          <w:b/>
          <w:spacing w:val="-8"/>
          <w:sz w:val="32"/>
        </w:rPr>
        <w:t xml:space="preserve"> </w:t>
      </w:r>
      <w:r>
        <w:rPr>
          <w:spacing w:val="-2"/>
          <w:sz w:val="32"/>
        </w:rPr>
        <w:t>CSA0652</w:t>
      </w:r>
    </w:p>
    <w:p w14:paraId="0E6DE558">
      <w:pPr>
        <w:spacing w:before="184"/>
        <w:ind w:left="0" w:right="0" w:firstLine="0"/>
        <w:jc w:val="left"/>
        <w:rPr>
          <w:sz w:val="32"/>
        </w:rPr>
      </w:pPr>
      <w:r>
        <w:rPr>
          <w:b/>
          <w:sz w:val="32"/>
        </w:rPr>
        <w:t>Assessment:</w:t>
      </w:r>
      <w:r>
        <w:rPr>
          <w:b/>
          <w:spacing w:val="-15"/>
          <w:sz w:val="32"/>
        </w:rPr>
        <w:t xml:space="preserve"> </w:t>
      </w:r>
      <w:r>
        <w:rPr>
          <w:sz w:val="32"/>
        </w:rPr>
        <w:t>CO5-Assessment</w:t>
      </w:r>
      <w:r>
        <w:rPr>
          <w:spacing w:val="-13"/>
          <w:sz w:val="32"/>
        </w:rPr>
        <w:t xml:space="preserve"> </w:t>
      </w:r>
      <w:r>
        <w:rPr>
          <w:sz w:val="32"/>
        </w:rPr>
        <w:t>Tool</w:t>
      </w:r>
      <w:r>
        <w:rPr>
          <w:spacing w:val="-13"/>
          <w:sz w:val="32"/>
        </w:rPr>
        <w:t xml:space="preserve"> </w:t>
      </w:r>
      <w:r>
        <w:rPr>
          <w:spacing w:val="-10"/>
          <w:sz w:val="32"/>
        </w:rPr>
        <w:t>2</w:t>
      </w:r>
    </w:p>
    <w:p w14:paraId="695B0AE6">
      <w:pPr>
        <w:pStyle w:val="6"/>
        <w:spacing w:before="105"/>
        <w:rPr>
          <w:sz w:val="32"/>
        </w:rPr>
      </w:pPr>
    </w:p>
    <w:p w14:paraId="22963A84">
      <w:pPr>
        <w:pStyle w:val="2"/>
      </w:pPr>
      <w:r>
        <w:t>Report</w:t>
      </w:r>
      <w:r>
        <w:rPr>
          <w:spacing w:val="-12"/>
        </w:rPr>
        <w:t xml:space="preserve"> </w:t>
      </w:r>
      <w:r>
        <w:rPr>
          <w:spacing w:val="-10"/>
        </w:rPr>
        <w:t>1</w:t>
      </w:r>
    </w:p>
    <w:p w14:paraId="2A842276">
      <w:pPr>
        <w:spacing w:before="184" w:line="360" w:lineRule="auto"/>
        <w:ind w:left="0" w:right="363" w:firstLine="0"/>
        <w:jc w:val="center"/>
        <w:rPr>
          <w:b/>
          <w:sz w:val="32"/>
        </w:rPr>
      </w:pPr>
      <w:r>
        <w:rPr>
          <w:b/>
          <w:sz w:val="32"/>
        </w:rPr>
        <w:t>Q91:</w:t>
      </w:r>
      <w:r>
        <w:rPr>
          <w:b/>
          <w:spacing w:val="-8"/>
          <w:sz w:val="32"/>
        </w:rPr>
        <w:t xml:space="preserve"> </w:t>
      </w:r>
      <w:r>
        <w:rPr>
          <w:b/>
          <w:sz w:val="32"/>
        </w:rPr>
        <w:t>N-Queens</w:t>
      </w:r>
      <w:r>
        <w:rPr>
          <w:b/>
          <w:spacing w:val="-5"/>
          <w:sz w:val="32"/>
        </w:rPr>
        <w:t xml:space="preserve"> </w:t>
      </w:r>
      <w:r>
        <w:rPr>
          <w:b/>
          <w:sz w:val="32"/>
        </w:rPr>
        <w:t>Problem</w:t>
      </w:r>
      <w:r>
        <w:rPr>
          <w:b/>
          <w:spacing w:val="-9"/>
          <w:sz w:val="32"/>
        </w:rPr>
        <w:t xml:space="preserve"> </w:t>
      </w:r>
      <w:r>
        <w:rPr>
          <w:b/>
          <w:sz w:val="32"/>
        </w:rPr>
        <w:t>with</w:t>
      </w:r>
      <w:r>
        <w:rPr>
          <w:b/>
          <w:spacing w:val="-8"/>
          <w:sz w:val="32"/>
        </w:rPr>
        <w:t xml:space="preserve"> </w:t>
      </w:r>
      <w:r>
        <w:rPr>
          <w:b/>
          <w:sz w:val="32"/>
        </w:rPr>
        <w:t>Symmetry</w:t>
      </w:r>
      <w:r>
        <w:rPr>
          <w:b/>
          <w:spacing w:val="-7"/>
          <w:sz w:val="32"/>
        </w:rPr>
        <w:t xml:space="preserve"> </w:t>
      </w:r>
      <w:r>
        <w:rPr>
          <w:b/>
          <w:sz w:val="32"/>
        </w:rPr>
        <w:t>Elimination</w:t>
      </w:r>
      <w:r>
        <w:rPr>
          <w:b/>
          <w:spacing w:val="-7"/>
          <w:sz w:val="32"/>
        </w:rPr>
        <w:t xml:space="preserve"> </w:t>
      </w:r>
      <w:r>
        <w:rPr>
          <w:b/>
          <w:sz w:val="32"/>
        </w:rPr>
        <w:t xml:space="preserve">Using </w:t>
      </w:r>
      <w:r>
        <w:rPr>
          <w:b/>
          <w:spacing w:val="-2"/>
          <w:sz w:val="32"/>
        </w:rPr>
        <w:t>Backtracking</w:t>
      </w:r>
    </w:p>
    <w:p w14:paraId="4099B448">
      <w:pPr>
        <w:pStyle w:val="3"/>
        <w:numPr>
          <w:ilvl w:val="0"/>
          <w:numId w:val="1"/>
        </w:numPr>
        <w:tabs>
          <w:tab w:val="left" w:pos="240"/>
        </w:tabs>
        <w:spacing w:before="281" w:after="0" w:line="240" w:lineRule="auto"/>
        <w:ind w:left="240" w:right="0" w:hanging="240"/>
        <w:jc w:val="left"/>
      </w:pPr>
      <w:r>
        <w:rPr>
          <w:spacing w:val="-5"/>
        </w:rPr>
        <w:t>Aim</w:t>
      </w:r>
    </w:p>
    <w:p w14:paraId="06A0DA87">
      <w:pPr>
        <w:pStyle w:val="6"/>
        <w:spacing w:before="137"/>
        <w:rPr>
          <w:b/>
        </w:rPr>
      </w:pPr>
    </w:p>
    <w:p w14:paraId="3484E599">
      <w:pPr>
        <w:pStyle w:val="6"/>
        <w:spacing w:line="360" w:lineRule="auto"/>
        <w:ind w:right="357" w:firstLine="719"/>
        <w:jc w:val="both"/>
      </w:pPr>
      <w:r>
        <w:t>The objective of this experiment is to solve the N-Queens Problem using the Backtracking</w:t>
      </w:r>
      <w:r>
        <w:rPr>
          <w:spacing w:val="-4"/>
        </w:rPr>
        <w:t xml:space="preserve"> </w:t>
      </w:r>
      <w:r>
        <w:t>technique while</w:t>
      </w:r>
      <w:r>
        <w:rPr>
          <w:spacing w:val="-2"/>
        </w:rPr>
        <w:t xml:space="preserve"> </w:t>
      </w:r>
      <w:r>
        <w:t>eliminating</w:t>
      </w:r>
      <w:r>
        <w:rPr>
          <w:spacing w:val="-4"/>
        </w:rPr>
        <w:t xml:space="preserve"> </w:t>
      </w:r>
      <w:r>
        <w:t>symmetric</w:t>
      </w:r>
      <w:r>
        <w:rPr>
          <w:spacing w:val="-2"/>
        </w:rPr>
        <w:t xml:space="preserve"> </w:t>
      </w:r>
      <w:r>
        <w:t>duplicate</w:t>
      </w:r>
      <w:r>
        <w:rPr>
          <w:spacing w:val="-2"/>
        </w:rPr>
        <w:t xml:space="preserve"> </w:t>
      </w:r>
      <w:r>
        <w:t>solutions.</w:t>
      </w:r>
      <w:r>
        <w:rPr>
          <w:spacing w:val="-1"/>
        </w:rPr>
        <w:t xml:space="preserve"> </w:t>
      </w:r>
      <w:r>
        <w:t>The</w:t>
      </w:r>
      <w:r>
        <w:rPr>
          <w:spacing w:val="-3"/>
        </w:rPr>
        <w:t xml:space="preserve"> </w:t>
      </w:r>
      <w:r>
        <w:t>algorithm</w:t>
      </w:r>
      <w:r>
        <w:rPr>
          <w:spacing w:val="-1"/>
        </w:rPr>
        <w:t xml:space="preserve"> </w:t>
      </w:r>
      <w:r>
        <w:t>places</w:t>
      </w:r>
      <w:r>
        <w:rPr>
          <w:spacing w:val="-1"/>
        </w:rPr>
        <w:t xml:space="preserve"> </w:t>
      </w:r>
      <w:r>
        <w:t>N queens on an N × N chessboard such that no two queens attack each other and generates only unique valid arrangements.</w:t>
      </w:r>
    </w:p>
    <w:p w14:paraId="13BEB3A7">
      <w:pPr>
        <w:pStyle w:val="6"/>
        <w:spacing w:before="10"/>
      </w:pPr>
    </w:p>
    <w:p w14:paraId="78D9E504">
      <w:pPr>
        <w:pStyle w:val="3"/>
        <w:numPr>
          <w:ilvl w:val="0"/>
          <w:numId w:val="1"/>
        </w:numPr>
        <w:tabs>
          <w:tab w:val="left" w:pos="240"/>
        </w:tabs>
        <w:spacing w:before="0" w:after="0" w:line="240" w:lineRule="auto"/>
        <w:ind w:left="240" w:right="0" w:hanging="240"/>
        <w:jc w:val="left"/>
      </w:pPr>
      <w:r>
        <w:t>Problem</w:t>
      </w:r>
      <w:r>
        <w:rPr>
          <w:spacing w:val="-4"/>
        </w:rPr>
        <w:t xml:space="preserve"> </w:t>
      </w:r>
      <w:r>
        <w:rPr>
          <w:spacing w:val="-2"/>
        </w:rPr>
        <w:t>Description</w:t>
      </w:r>
    </w:p>
    <w:p w14:paraId="01D8F0DC">
      <w:pPr>
        <w:pStyle w:val="6"/>
        <w:spacing w:before="137"/>
        <w:rPr>
          <w:b/>
        </w:rPr>
      </w:pPr>
    </w:p>
    <w:p w14:paraId="153FAF55">
      <w:pPr>
        <w:pStyle w:val="6"/>
        <w:spacing w:line="360" w:lineRule="auto"/>
        <w:ind w:firstLine="360"/>
      </w:pPr>
      <w:r>
        <w:t>The N-Queens problem is a classical combinatorial optimization and constraint satisfaction</w:t>
      </w:r>
      <w:r>
        <w:rPr>
          <w:spacing w:val="40"/>
        </w:rPr>
        <w:t xml:space="preserve"> </w:t>
      </w:r>
      <w:r>
        <w:t>problem. The goal is to place N queens on an N × N chessboard so that:</w:t>
      </w:r>
    </w:p>
    <w:p w14:paraId="160BBE80">
      <w:pPr>
        <w:pStyle w:val="6"/>
        <w:spacing w:before="6"/>
      </w:pPr>
    </w:p>
    <w:p w14:paraId="5267B36C">
      <w:pPr>
        <w:pStyle w:val="8"/>
        <w:numPr>
          <w:ilvl w:val="0"/>
          <w:numId w:val="2"/>
        </w:numPr>
        <w:tabs>
          <w:tab w:val="left" w:pos="720"/>
        </w:tabs>
        <w:spacing w:before="0" w:after="0" w:line="240" w:lineRule="auto"/>
        <w:ind w:left="720" w:right="0" w:hanging="466"/>
        <w:jc w:val="left"/>
        <w:rPr>
          <w:sz w:val="24"/>
        </w:rPr>
      </w:pPr>
      <w:r>
        <w:rPr>
          <w:sz w:val="24"/>
        </w:rPr>
        <w:t>No</w:t>
      </w:r>
      <w:r>
        <w:rPr>
          <w:spacing w:val="-3"/>
          <w:sz w:val="24"/>
        </w:rPr>
        <w:t xml:space="preserve"> </w:t>
      </w:r>
      <w:r>
        <w:rPr>
          <w:sz w:val="24"/>
        </w:rPr>
        <w:t>two queens are</w:t>
      </w:r>
      <w:r>
        <w:rPr>
          <w:spacing w:val="-2"/>
          <w:sz w:val="24"/>
        </w:rPr>
        <w:t xml:space="preserve"> </w:t>
      </w:r>
      <w:r>
        <w:rPr>
          <w:sz w:val="24"/>
        </w:rPr>
        <w:t>placed in the</w:t>
      </w:r>
      <w:r>
        <w:rPr>
          <w:spacing w:val="-1"/>
          <w:sz w:val="24"/>
        </w:rPr>
        <w:t xml:space="preserve"> </w:t>
      </w:r>
      <w:r>
        <w:rPr>
          <w:sz w:val="24"/>
        </w:rPr>
        <w:t>same</w:t>
      </w:r>
      <w:r>
        <w:rPr>
          <w:spacing w:val="-2"/>
          <w:sz w:val="24"/>
        </w:rPr>
        <w:t xml:space="preserve"> </w:t>
      </w:r>
      <w:r>
        <w:rPr>
          <w:spacing w:val="-4"/>
          <w:sz w:val="24"/>
        </w:rPr>
        <w:t>row.</w:t>
      </w:r>
    </w:p>
    <w:p w14:paraId="031CA2BE">
      <w:pPr>
        <w:pStyle w:val="8"/>
        <w:numPr>
          <w:ilvl w:val="0"/>
          <w:numId w:val="2"/>
        </w:numPr>
        <w:tabs>
          <w:tab w:val="left" w:pos="720"/>
        </w:tabs>
        <w:spacing w:before="137" w:after="0" w:line="240" w:lineRule="auto"/>
        <w:ind w:left="720" w:right="0" w:hanging="521"/>
        <w:jc w:val="left"/>
        <w:rPr>
          <w:sz w:val="24"/>
        </w:rPr>
      </w:pPr>
      <w:r>
        <w:rPr>
          <w:sz w:val="24"/>
        </w:rPr>
        <w:t>No</w:t>
      </w:r>
      <w:r>
        <w:rPr>
          <w:spacing w:val="-1"/>
          <w:sz w:val="24"/>
        </w:rPr>
        <w:t xml:space="preserve"> </w:t>
      </w:r>
      <w:r>
        <w:rPr>
          <w:sz w:val="24"/>
        </w:rPr>
        <w:t>two queens are</w:t>
      </w:r>
      <w:r>
        <w:rPr>
          <w:spacing w:val="-2"/>
          <w:sz w:val="24"/>
        </w:rPr>
        <w:t xml:space="preserve"> </w:t>
      </w:r>
      <w:r>
        <w:rPr>
          <w:sz w:val="24"/>
        </w:rPr>
        <w:t>placed in the</w:t>
      </w:r>
      <w:r>
        <w:rPr>
          <w:spacing w:val="-1"/>
          <w:sz w:val="24"/>
        </w:rPr>
        <w:t xml:space="preserve"> </w:t>
      </w:r>
      <w:r>
        <w:rPr>
          <w:sz w:val="24"/>
        </w:rPr>
        <w:t>same</w:t>
      </w:r>
      <w:r>
        <w:rPr>
          <w:spacing w:val="-2"/>
          <w:sz w:val="24"/>
        </w:rPr>
        <w:t xml:space="preserve"> column.</w:t>
      </w:r>
    </w:p>
    <w:p w14:paraId="10B06797">
      <w:pPr>
        <w:pStyle w:val="8"/>
        <w:numPr>
          <w:ilvl w:val="0"/>
          <w:numId w:val="2"/>
        </w:numPr>
        <w:tabs>
          <w:tab w:val="left" w:pos="720"/>
        </w:tabs>
        <w:spacing w:before="139" w:after="0" w:line="240" w:lineRule="auto"/>
        <w:ind w:left="720" w:right="0" w:hanging="576"/>
        <w:jc w:val="left"/>
        <w:rPr>
          <w:sz w:val="24"/>
        </w:rPr>
      </w:pPr>
      <w:r>
        <w:rPr>
          <w:sz w:val="24"/>
        </w:rPr>
        <w:t>No</w:t>
      </w:r>
      <w:r>
        <w:rPr>
          <w:spacing w:val="-1"/>
          <w:sz w:val="24"/>
        </w:rPr>
        <w:t xml:space="preserve"> </w:t>
      </w:r>
      <w:r>
        <w:rPr>
          <w:sz w:val="24"/>
        </w:rPr>
        <w:t>two queens</w:t>
      </w:r>
      <w:r>
        <w:rPr>
          <w:spacing w:val="-1"/>
          <w:sz w:val="24"/>
        </w:rPr>
        <w:t xml:space="preserve"> </w:t>
      </w:r>
      <w:r>
        <w:rPr>
          <w:sz w:val="24"/>
        </w:rPr>
        <w:t>are</w:t>
      </w:r>
      <w:r>
        <w:rPr>
          <w:spacing w:val="-2"/>
          <w:sz w:val="24"/>
        </w:rPr>
        <w:t xml:space="preserve"> </w:t>
      </w:r>
      <w:r>
        <w:rPr>
          <w:sz w:val="24"/>
        </w:rPr>
        <w:t>placed on</w:t>
      </w:r>
      <w:r>
        <w:rPr>
          <w:spacing w:val="-1"/>
          <w:sz w:val="24"/>
        </w:rPr>
        <w:t xml:space="preserve"> </w:t>
      </w:r>
      <w:r>
        <w:rPr>
          <w:sz w:val="24"/>
        </w:rPr>
        <w:t xml:space="preserve">the same </w:t>
      </w:r>
      <w:r>
        <w:rPr>
          <w:spacing w:val="-2"/>
          <w:sz w:val="24"/>
        </w:rPr>
        <w:t>diagonal.</w:t>
      </w:r>
    </w:p>
    <w:p w14:paraId="2C426F1A">
      <w:pPr>
        <w:pStyle w:val="6"/>
        <w:spacing w:before="141"/>
      </w:pPr>
    </w:p>
    <w:p w14:paraId="155F2A3A">
      <w:pPr>
        <w:pStyle w:val="6"/>
        <w:spacing w:line="360" w:lineRule="auto"/>
      </w:pPr>
      <w:r>
        <w:t>Since</w:t>
      </w:r>
      <w:r>
        <w:rPr>
          <w:spacing w:val="40"/>
        </w:rPr>
        <w:t xml:space="preserve"> </w:t>
      </w:r>
      <w:r>
        <w:t>many</w:t>
      </w:r>
      <w:r>
        <w:rPr>
          <w:spacing w:val="40"/>
        </w:rPr>
        <w:t xml:space="preserve"> </w:t>
      </w:r>
      <w:r>
        <w:t>solutions</w:t>
      </w:r>
      <w:r>
        <w:rPr>
          <w:spacing w:val="40"/>
        </w:rPr>
        <w:t xml:space="preserve"> </w:t>
      </w:r>
      <w:r>
        <w:t>are</w:t>
      </w:r>
      <w:r>
        <w:rPr>
          <w:spacing w:val="40"/>
        </w:rPr>
        <w:t xml:space="preserve"> </w:t>
      </w:r>
      <w:r>
        <w:t>merely</w:t>
      </w:r>
      <w:r>
        <w:rPr>
          <w:spacing w:val="40"/>
        </w:rPr>
        <w:t xml:space="preserve"> </w:t>
      </w:r>
      <w:r>
        <w:t>rotations</w:t>
      </w:r>
      <w:r>
        <w:rPr>
          <w:spacing w:val="40"/>
        </w:rPr>
        <w:t xml:space="preserve"> </w:t>
      </w:r>
      <w:r>
        <w:t>or</w:t>
      </w:r>
      <w:r>
        <w:rPr>
          <w:spacing w:val="40"/>
        </w:rPr>
        <w:t xml:space="preserve"> </w:t>
      </w:r>
      <w:r>
        <w:t>reflections</w:t>
      </w:r>
      <w:r>
        <w:rPr>
          <w:spacing w:val="40"/>
        </w:rPr>
        <w:t xml:space="preserve"> </w:t>
      </w:r>
      <w:r>
        <w:t>of</w:t>
      </w:r>
      <w:r>
        <w:rPr>
          <w:spacing w:val="40"/>
        </w:rPr>
        <w:t xml:space="preserve"> </w:t>
      </w:r>
      <w:r>
        <w:t>others,</w:t>
      </w:r>
      <w:r>
        <w:rPr>
          <w:spacing w:val="40"/>
        </w:rPr>
        <w:t xml:space="preserve"> </w:t>
      </w:r>
      <w:r>
        <w:t>symmetry</w:t>
      </w:r>
      <w:r>
        <w:rPr>
          <w:spacing w:val="40"/>
        </w:rPr>
        <w:t xml:space="preserve"> </w:t>
      </w:r>
      <w:r>
        <w:t>elimination</w:t>
      </w:r>
      <w:r>
        <w:rPr>
          <w:spacing w:val="40"/>
        </w:rPr>
        <w:t xml:space="preserve"> </w:t>
      </w:r>
      <w:r>
        <w:t>is applied to avoid generating duplicate solutions and improve efficiency.</w:t>
      </w:r>
    </w:p>
    <w:p w14:paraId="6F53D7DE">
      <w:pPr>
        <w:pStyle w:val="6"/>
        <w:spacing w:after="0" w:line="360" w:lineRule="auto"/>
        <w:sectPr>
          <w:type w:val="continuous"/>
          <w:pgSz w:w="12240" w:h="15840"/>
          <w:pgMar w:top="1360" w:right="1080" w:bottom="280" w:left="1440" w:header="720" w:footer="720" w:gutter="0"/>
          <w:cols w:space="720" w:num="1"/>
        </w:sectPr>
      </w:pPr>
    </w:p>
    <w:p w14:paraId="026870E3">
      <w:pPr>
        <w:pStyle w:val="3"/>
        <w:numPr>
          <w:ilvl w:val="0"/>
          <w:numId w:val="1"/>
        </w:numPr>
        <w:tabs>
          <w:tab w:val="left" w:pos="240"/>
        </w:tabs>
        <w:spacing w:before="77" w:after="0" w:line="240" w:lineRule="auto"/>
        <w:ind w:left="240" w:right="0" w:hanging="240"/>
        <w:jc w:val="left"/>
      </w:pPr>
      <w:r>
        <w:rPr>
          <w:spacing w:val="-2"/>
        </w:rPr>
        <w:t>Objectives</w:t>
      </w:r>
    </w:p>
    <w:p w14:paraId="442BE4C5">
      <w:pPr>
        <w:pStyle w:val="6"/>
        <w:spacing w:before="139"/>
        <w:rPr>
          <w:b/>
        </w:rPr>
      </w:pPr>
    </w:p>
    <w:p w14:paraId="5767BA81">
      <w:pPr>
        <w:pStyle w:val="8"/>
        <w:numPr>
          <w:ilvl w:val="0"/>
          <w:numId w:val="3"/>
        </w:numPr>
        <w:tabs>
          <w:tab w:val="left" w:pos="720"/>
        </w:tabs>
        <w:spacing w:before="0" w:after="0" w:line="240" w:lineRule="auto"/>
        <w:ind w:left="720" w:right="0" w:hanging="466"/>
        <w:jc w:val="left"/>
        <w:rPr>
          <w:sz w:val="24"/>
        </w:rPr>
      </w:pPr>
      <w:r>
        <w:rPr>
          <w:sz w:val="24"/>
        </w:rPr>
        <w:t>Implement a</w:t>
      </w:r>
      <w:r>
        <w:rPr>
          <w:spacing w:val="-2"/>
          <w:sz w:val="24"/>
        </w:rPr>
        <w:t xml:space="preserve"> </w:t>
      </w:r>
      <w:r>
        <w:rPr>
          <w:sz w:val="24"/>
        </w:rPr>
        <w:t>Backtracking</w:t>
      </w:r>
      <w:r>
        <w:rPr>
          <w:spacing w:val="-3"/>
          <w:sz w:val="24"/>
        </w:rPr>
        <w:t xml:space="preserve"> </w:t>
      </w:r>
      <w:r>
        <w:rPr>
          <w:sz w:val="24"/>
        </w:rPr>
        <w:t>algorithm</w:t>
      </w:r>
      <w:r>
        <w:rPr>
          <w:spacing w:val="-1"/>
          <w:sz w:val="24"/>
        </w:rPr>
        <w:t xml:space="preserve"> </w:t>
      </w:r>
      <w:r>
        <w:rPr>
          <w:sz w:val="24"/>
        </w:rPr>
        <w:t>to</w:t>
      </w:r>
      <w:r>
        <w:rPr>
          <w:spacing w:val="-1"/>
          <w:sz w:val="24"/>
        </w:rPr>
        <w:t xml:space="preserve"> </w:t>
      </w:r>
      <w:r>
        <w:rPr>
          <w:sz w:val="24"/>
        </w:rPr>
        <w:t>solve</w:t>
      </w:r>
      <w:r>
        <w:rPr>
          <w:spacing w:val="-2"/>
          <w:sz w:val="24"/>
        </w:rPr>
        <w:t xml:space="preserve"> </w:t>
      </w:r>
      <w:r>
        <w:rPr>
          <w:sz w:val="24"/>
        </w:rPr>
        <w:t>the N-Queens</w:t>
      </w:r>
      <w:r>
        <w:rPr>
          <w:spacing w:val="-1"/>
          <w:sz w:val="24"/>
        </w:rPr>
        <w:t xml:space="preserve"> </w:t>
      </w:r>
      <w:r>
        <w:rPr>
          <w:spacing w:val="-2"/>
          <w:sz w:val="24"/>
        </w:rPr>
        <w:t>problem.</w:t>
      </w:r>
    </w:p>
    <w:p w14:paraId="24B99153">
      <w:pPr>
        <w:pStyle w:val="8"/>
        <w:numPr>
          <w:ilvl w:val="0"/>
          <w:numId w:val="3"/>
        </w:numPr>
        <w:tabs>
          <w:tab w:val="left" w:pos="720"/>
        </w:tabs>
        <w:spacing w:before="139" w:after="0" w:line="240" w:lineRule="auto"/>
        <w:ind w:left="720" w:right="0" w:hanging="521"/>
        <w:jc w:val="left"/>
        <w:rPr>
          <w:sz w:val="24"/>
        </w:rPr>
      </w:pPr>
      <w:r>
        <w:rPr>
          <w:sz w:val="24"/>
        </w:rPr>
        <w:t>Check</w:t>
      </w:r>
      <w:r>
        <w:rPr>
          <w:spacing w:val="-1"/>
          <w:sz w:val="24"/>
        </w:rPr>
        <w:t xml:space="preserve"> </w:t>
      </w:r>
      <w:r>
        <w:rPr>
          <w:sz w:val="24"/>
        </w:rPr>
        <w:t>column and</w:t>
      </w:r>
      <w:r>
        <w:rPr>
          <w:spacing w:val="-1"/>
          <w:sz w:val="24"/>
        </w:rPr>
        <w:t xml:space="preserve"> </w:t>
      </w:r>
      <w:r>
        <w:rPr>
          <w:sz w:val="24"/>
        </w:rPr>
        <w:t>diagonal safety</w:t>
      </w:r>
      <w:r>
        <w:rPr>
          <w:spacing w:val="-5"/>
          <w:sz w:val="24"/>
        </w:rPr>
        <w:t xml:space="preserve"> </w:t>
      </w:r>
      <w:r>
        <w:rPr>
          <w:spacing w:val="-2"/>
          <w:sz w:val="24"/>
        </w:rPr>
        <w:t>constraints.</w:t>
      </w:r>
    </w:p>
    <w:p w14:paraId="53EFB3C6">
      <w:pPr>
        <w:pStyle w:val="8"/>
        <w:numPr>
          <w:ilvl w:val="0"/>
          <w:numId w:val="3"/>
        </w:numPr>
        <w:tabs>
          <w:tab w:val="left" w:pos="720"/>
        </w:tabs>
        <w:spacing w:before="137" w:after="0" w:line="240" w:lineRule="auto"/>
        <w:ind w:left="720" w:right="0" w:hanging="576"/>
        <w:jc w:val="left"/>
        <w:rPr>
          <w:sz w:val="24"/>
        </w:rPr>
      </w:pPr>
      <w:r>
        <w:rPr>
          <w:sz w:val="24"/>
        </w:rPr>
        <w:t>Eliminate</w:t>
      </w:r>
      <w:r>
        <w:rPr>
          <w:spacing w:val="-3"/>
          <w:sz w:val="24"/>
        </w:rPr>
        <w:t xml:space="preserve"> </w:t>
      </w:r>
      <w:r>
        <w:rPr>
          <w:sz w:val="24"/>
        </w:rPr>
        <w:t>symmetric</w:t>
      </w:r>
      <w:r>
        <w:rPr>
          <w:spacing w:val="-2"/>
          <w:sz w:val="24"/>
        </w:rPr>
        <w:t xml:space="preserve"> </w:t>
      </w:r>
      <w:r>
        <w:rPr>
          <w:sz w:val="24"/>
        </w:rPr>
        <w:t>duplicate</w:t>
      </w:r>
      <w:r>
        <w:rPr>
          <w:spacing w:val="-1"/>
          <w:sz w:val="24"/>
        </w:rPr>
        <w:t xml:space="preserve"> </w:t>
      </w:r>
      <w:r>
        <w:rPr>
          <w:spacing w:val="-2"/>
          <w:sz w:val="24"/>
        </w:rPr>
        <w:t>solutions.</w:t>
      </w:r>
    </w:p>
    <w:p w14:paraId="403A35C5">
      <w:pPr>
        <w:pStyle w:val="8"/>
        <w:numPr>
          <w:ilvl w:val="0"/>
          <w:numId w:val="3"/>
        </w:numPr>
        <w:tabs>
          <w:tab w:val="left" w:pos="720"/>
        </w:tabs>
        <w:spacing w:before="139" w:after="0" w:line="240" w:lineRule="auto"/>
        <w:ind w:left="720" w:right="0" w:hanging="566"/>
        <w:jc w:val="left"/>
        <w:rPr>
          <w:sz w:val="24"/>
        </w:rPr>
      </w:pPr>
      <w:r>
        <w:rPr>
          <w:sz w:val="24"/>
        </w:rPr>
        <w:t>Reduce</w:t>
      </w:r>
      <w:r>
        <w:rPr>
          <w:spacing w:val="-2"/>
          <w:sz w:val="24"/>
        </w:rPr>
        <w:t xml:space="preserve"> </w:t>
      </w:r>
      <w:r>
        <w:rPr>
          <w:sz w:val="24"/>
        </w:rPr>
        <w:t>the search space using</w:t>
      </w:r>
      <w:r>
        <w:rPr>
          <w:spacing w:val="-2"/>
          <w:sz w:val="24"/>
        </w:rPr>
        <w:t xml:space="preserve"> </w:t>
      </w:r>
      <w:r>
        <w:rPr>
          <w:sz w:val="24"/>
        </w:rPr>
        <w:t>pruning</w:t>
      </w:r>
      <w:r>
        <w:rPr>
          <w:spacing w:val="-3"/>
          <w:sz w:val="24"/>
        </w:rPr>
        <w:t xml:space="preserve"> </w:t>
      </w:r>
      <w:r>
        <w:rPr>
          <w:spacing w:val="-2"/>
          <w:sz w:val="24"/>
        </w:rPr>
        <w:t>techniques.</w:t>
      </w:r>
    </w:p>
    <w:p w14:paraId="33E52882">
      <w:pPr>
        <w:pStyle w:val="8"/>
        <w:numPr>
          <w:ilvl w:val="0"/>
          <w:numId w:val="3"/>
        </w:numPr>
        <w:tabs>
          <w:tab w:val="left" w:pos="720"/>
        </w:tabs>
        <w:spacing w:before="137" w:after="0" w:line="240" w:lineRule="auto"/>
        <w:ind w:left="720" w:right="0" w:hanging="509"/>
        <w:jc w:val="left"/>
        <w:rPr>
          <w:sz w:val="24"/>
        </w:rPr>
      </w:pPr>
      <w:r>
        <w:rPr>
          <w:sz w:val="24"/>
        </w:rPr>
        <w:t>Generate</w:t>
      </w:r>
      <w:r>
        <w:rPr>
          <w:spacing w:val="-4"/>
          <w:sz w:val="24"/>
        </w:rPr>
        <w:t xml:space="preserve"> </w:t>
      </w:r>
      <w:r>
        <w:rPr>
          <w:sz w:val="24"/>
        </w:rPr>
        <w:t>all</w:t>
      </w:r>
      <w:r>
        <w:rPr>
          <w:spacing w:val="-2"/>
          <w:sz w:val="24"/>
        </w:rPr>
        <w:t xml:space="preserve"> </w:t>
      </w:r>
      <w:r>
        <w:rPr>
          <w:sz w:val="24"/>
        </w:rPr>
        <w:t>unique</w:t>
      </w:r>
      <w:r>
        <w:rPr>
          <w:spacing w:val="-1"/>
          <w:sz w:val="24"/>
        </w:rPr>
        <w:t xml:space="preserve"> </w:t>
      </w:r>
      <w:r>
        <w:rPr>
          <w:sz w:val="24"/>
        </w:rPr>
        <w:t>valid arrangements</w:t>
      </w:r>
      <w:r>
        <w:rPr>
          <w:spacing w:val="-2"/>
          <w:sz w:val="24"/>
        </w:rPr>
        <w:t xml:space="preserve"> </w:t>
      </w:r>
      <w:r>
        <w:rPr>
          <w:sz w:val="24"/>
        </w:rPr>
        <w:t>of</w:t>
      </w:r>
      <w:r>
        <w:rPr>
          <w:spacing w:val="-1"/>
          <w:sz w:val="24"/>
        </w:rPr>
        <w:t xml:space="preserve"> </w:t>
      </w:r>
      <w:r>
        <w:rPr>
          <w:spacing w:val="-2"/>
          <w:sz w:val="24"/>
        </w:rPr>
        <w:t>queens.</w:t>
      </w:r>
    </w:p>
    <w:p w14:paraId="0E7DCE2D">
      <w:pPr>
        <w:pStyle w:val="6"/>
        <w:spacing w:before="147"/>
      </w:pPr>
    </w:p>
    <w:p w14:paraId="303675EA">
      <w:pPr>
        <w:pStyle w:val="3"/>
        <w:numPr>
          <w:ilvl w:val="0"/>
          <w:numId w:val="1"/>
        </w:numPr>
        <w:tabs>
          <w:tab w:val="left" w:pos="240"/>
        </w:tabs>
        <w:spacing w:before="0" w:after="0" w:line="240" w:lineRule="auto"/>
        <w:ind w:left="240" w:right="0" w:hanging="240"/>
        <w:jc w:val="left"/>
      </w:pPr>
      <w:r>
        <w:rPr>
          <w:spacing w:val="-2"/>
        </w:rPr>
        <w:t>Algorithm</w:t>
      </w:r>
    </w:p>
    <w:p w14:paraId="5D5D6848">
      <w:pPr>
        <w:pStyle w:val="6"/>
        <w:spacing w:before="142"/>
        <w:rPr>
          <w:b/>
        </w:rPr>
      </w:pPr>
    </w:p>
    <w:p w14:paraId="5EC97037">
      <w:pPr>
        <w:spacing w:before="0"/>
        <w:ind w:left="0" w:right="0" w:firstLine="0"/>
        <w:jc w:val="left"/>
        <w:rPr>
          <w:b/>
          <w:sz w:val="24"/>
        </w:rPr>
      </w:pPr>
      <w:r>
        <w:rPr>
          <w:b/>
          <w:sz w:val="24"/>
        </w:rPr>
        <w:t>Step</w:t>
      </w:r>
      <w:r>
        <w:rPr>
          <w:b/>
          <w:spacing w:val="-1"/>
          <w:sz w:val="24"/>
        </w:rPr>
        <w:t xml:space="preserve"> </w:t>
      </w:r>
      <w:r>
        <w:rPr>
          <w:b/>
          <w:sz w:val="24"/>
        </w:rPr>
        <w:t>1:</w:t>
      </w:r>
      <w:r>
        <w:rPr>
          <w:b/>
          <w:spacing w:val="-1"/>
          <w:sz w:val="24"/>
        </w:rPr>
        <w:t xml:space="preserve"> </w:t>
      </w:r>
      <w:r>
        <w:rPr>
          <w:b/>
          <w:spacing w:val="-2"/>
          <w:sz w:val="24"/>
        </w:rPr>
        <w:t>Initialization</w:t>
      </w:r>
    </w:p>
    <w:p w14:paraId="285AF95B">
      <w:pPr>
        <w:pStyle w:val="6"/>
        <w:spacing w:before="139"/>
        <w:rPr>
          <w:b/>
        </w:rPr>
      </w:pPr>
    </w:p>
    <w:p w14:paraId="25E47BF9">
      <w:pPr>
        <w:pStyle w:val="6"/>
        <w:spacing w:line="360" w:lineRule="auto"/>
        <w:ind w:right="277"/>
      </w:pPr>
      <w:r>
        <w:t>Create an empty chessboard represented by a one-dimensional array where the index represents the row and the value represents the column position of a queen.</w:t>
      </w:r>
    </w:p>
    <w:p w14:paraId="543478FE">
      <w:pPr>
        <w:pStyle w:val="6"/>
        <w:spacing w:before="7"/>
      </w:pPr>
    </w:p>
    <w:p w14:paraId="4FE2EFF4">
      <w:pPr>
        <w:pStyle w:val="3"/>
      </w:pPr>
      <w:r>
        <w:t>Step</w:t>
      </w:r>
      <w:r>
        <w:rPr>
          <w:spacing w:val="-3"/>
        </w:rPr>
        <w:t xml:space="preserve"> </w:t>
      </w:r>
      <w:r>
        <w:t>2:</w:t>
      </w:r>
      <w:r>
        <w:rPr>
          <w:spacing w:val="-2"/>
        </w:rPr>
        <w:t xml:space="preserve"> </w:t>
      </w:r>
      <w:r>
        <w:t>Recursive</w:t>
      </w:r>
      <w:r>
        <w:rPr>
          <w:spacing w:val="-1"/>
        </w:rPr>
        <w:t xml:space="preserve"> </w:t>
      </w:r>
      <w:r>
        <w:rPr>
          <w:spacing w:val="-2"/>
        </w:rPr>
        <w:t>Placement</w:t>
      </w:r>
    </w:p>
    <w:p w14:paraId="3DBCE22F">
      <w:pPr>
        <w:pStyle w:val="6"/>
        <w:spacing w:before="137"/>
        <w:rPr>
          <w:b/>
        </w:rPr>
      </w:pPr>
    </w:p>
    <w:p w14:paraId="061761C4">
      <w:pPr>
        <w:pStyle w:val="6"/>
        <w:spacing w:before="1"/>
      </w:pPr>
      <w:r>
        <w:t>Place</w:t>
      </w:r>
      <w:r>
        <w:rPr>
          <w:spacing w:val="-3"/>
        </w:rPr>
        <w:t xml:space="preserve"> </w:t>
      </w:r>
      <w:r>
        <w:t>queens</w:t>
      </w:r>
      <w:r>
        <w:rPr>
          <w:spacing w:val="2"/>
        </w:rPr>
        <w:t xml:space="preserve"> </w:t>
      </w:r>
      <w:r>
        <w:t>row</w:t>
      </w:r>
      <w:r>
        <w:rPr>
          <w:spacing w:val="-2"/>
        </w:rPr>
        <w:t xml:space="preserve"> </w:t>
      </w:r>
      <w:r>
        <w:t>by</w:t>
      </w:r>
      <w:r>
        <w:rPr>
          <w:spacing w:val="-5"/>
        </w:rPr>
        <w:t xml:space="preserve"> </w:t>
      </w:r>
      <w:r>
        <w:rPr>
          <w:spacing w:val="-4"/>
        </w:rPr>
        <w:t>row.</w:t>
      </w:r>
    </w:p>
    <w:p w14:paraId="6AC77271">
      <w:pPr>
        <w:pStyle w:val="6"/>
        <w:spacing w:before="146"/>
      </w:pPr>
    </w:p>
    <w:p w14:paraId="6727C807">
      <w:pPr>
        <w:pStyle w:val="3"/>
      </w:pPr>
      <w:r>
        <w:t>Step</w:t>
      </w:r>
      <w:r>
        <w:rPr>
          <w:spacing w:val="-3"/>
        </w:rPr>
        <w:t xml:space="preserve"> </w:t>
      </w:r>
      <w:r>
        <w:t>3:</w:t>
      </w:r>
      <w:r>
        <w:rPr>
          <w:spacing w:val="-1"/>
        </w:rPr>
        <w:t xml:space="preserve"> </w:t>
      </w:r>
      <w:r>
        <w:t xml:space="preserve">Safety </w:t>
      </w:r>
      <w:r>
        <w:rPr>
          <w:spacing w:val="-4"/>
        </w:rPr>
        <w:t>Check</w:t>
      </w:r>
    </w:p>
    <w:p w14:paraId="466905B2">
      <w:pPr>
        <w:pStyle w:val="6"/>
        <w:spacing w:before="139"/>
        <w:rPr>
          <w:b/>
        </w:rPr>
      </w:pPr>
    </w:p>
    <w:p w14:paraId="321FA625">
      <w:pPr>
        <w:pStyle w:val="6"/>
      </w:pPr>
      <w:r>
        <w:t>Before</w:t>
      </w:r>
      <w:r>
        <w:rPr>
          <w:spacing w:val="-3"/>
        </w:rPr>
        <w:t xml:space="preserve"> </w:t>
      </w:r>
      <w:r>
        <w:t>placing a</w:t>
      </w:r>
      <w:r>
        <w:rPr>
          <w:spacing w:val="-2"/>
        </w:rPr>
        <w:t xml:space="preserve"> </w:t>
      </w:r>
      <w:r>
        <w:t>queen,</w:t>
      </w:r>
      <w:r>
        <w:rPr>
          <w:spacing w:val="2"/>
        </w:rPr>
        <w:t xml:space="preserve"> </w:t>
      </w:r>
      <w:r>
        <w:rPr>
          <w:spacing w:val="-2"/>
        </w:rPr>
        <w:t>verify:</w:t>
      </w:r>
    </w:p>
    <w:p w14:paraId="775C70E6">
      <w:pPr>
        <w:pStyle w:val="6"/>
        <w:spacing w:before="142"/>
      </w:pPr>
    </w:p>
    <w:p w14:paraId="0097AFB7">
      <w:pPr>
        <w:pStyle w:val="8"/>
        <w:numPr>
          <w:ilvl w:val="0"/>
          <w:numId w:val="4"/>
        </w:numPr>
        <w:tabs>
          <w:tab w:val="left" w:pos="720"/>
        </w:tabs>
        <w:spacing w:before="0" w:after="0" w:line="240" w:lineRule="auto"/>
        <w:ind w:left="720" w:right="0" w:hanging="360"/>
        <w:jc w:val="left"/>
        <w:rPr>
          <w:sz w:val="24"/>
        </w:rPr>
      </w:pPr>
      <w:r>
        <w:rPr>
          <w:sz w:val="24"/>
        </w:rPr>
        <w:t>No</w:t>
      </w:r>
      <w:r>
        <w:rPr>
          <w:spacing w:val="-1"/>
          <w:sz w:val="24"/>
        </w:rPr>
        <w:t xml:space="preserve"> </w:t>
      </w:r>
      <w:r>
        <w:rPr>
          <w:sz w:val="24"/>
        </w:rPr>
        <w:t>queen exists in</w:t>
      </w:r>
      <w:r>
        <w:rPr>
          <w:spacing w:val="-1"/>
          <w:sz w:val="24"/>
        </w:rPr>
        <w:t xml:space="preserve"> </w:t>
      </w:r>
      <w:r>
        <w:rPr>
          <w:sz w:val="24"/>
        </w:rPr>
        <w:t>the</w:t>
      </w:r>
      <w:r>
        <w:rPr>
          <w:spacing w:val="-1"/>
          <w:sz w:val="24"/>
        </w:rPr>
        <w:t xml:space="preserve"> </w:t>
      </w:r>
      <w:r>
        <w:rPr>
          <w:sz w:val="24"/>
        </w:rPr>
        <w:t>same</w:t>
      </w:r>
      <w:r>
        <w:rPr>
          <w:spacing w:val="-2"/>
          <w:sz w:val="24"/>
        </w:rPr>
        <w:t xml:space="preserve"> column.</w:t>
      </w:r>
    </w:p>
    <w:p w14:paraId="52FB05F9">
      <w:pPr>
        <w:pStyle w:val="8"/>
        <w:numPr>
          <w:ilvl w:val="0"/>
          <w:numId w:val="4"/>
        </w:numPr>
        <w:tabs>
          <w:tab w:val="left" w:pos="720"/>
        </w:tabs>
        <w:spacing w:before="137" w:after="0" w:line="240" w:lineRule="auto"/>
        <w:ind w:left="720" w:right="0" w:hanging="360"/>
        <w:jc w:val="left"/>
        <w:rPr>
          <w:sz w:val="24"/>
        </w:rPr>
      </w:pPr>
      <w:r>
        <w:rPr>
          <w:sz w:val="24"/>
        </w:rPr>
        <w:t>No</w:t>
      </w:r>
      <w:r>
        <w:rPr>
          <w:spacing w:val="-1"/>
          <w:sz w:val="24"/>
        </w:rPr>
        <w:t xml:space="preserve"> </w:t>
      </w:r>
      <w:r>
        <w:rPr>
          <w:sz w:val="24"/>
        </w:rPr>
        <w:t>queen</w:t>
      </w:r>
      <w:r>
        <w:rPr>
          <w:spacing w:val="-1"/>
          <w:sz w:val="24"/>
        </w:rPr>
        <w:t xml:space="preserve"> </w:t>
      </w:r>
      <w:r>
        <w:rPr>
          <w:sz w:val="24"/>
        </w:rPr>
        <w:t>exists</w:t>
      </w:r>
      <w:r>
        <w:rPr>
          <w:spacing w:val="-1"/>
          <w:sz w:val="24"/>
        </w:rPr>
        <w:t xml:space="preserve"> </w:t>
      </w:r>
      <w:r>
        <w:rPr>
          <w:sz w:val="24"/>
        </w:rPr>
        <w:t>on</w:t>
      </w:r>
      <w:r>
        <w:rPr>
          <w:spacing w:val="-1"/>
          <w:sz w:val="24"/>
        </w:rPr>
        <w:t xml:space="preserve"> </w:t>
      </w:r>
      <w:r>
        <w:rPr>
          <w:sz w:val="24"/>
        </w:rPr>
        <w:t xml:space="preserve">either </w:t>
      </w:r>
      <w:r>
        <w:rPr>
          <w:spacing w:val="-2"/>
          <w:sz w:val="24"/>
        </w:rPr>
        <w:t>diagonal.</w:t>
      </w:r>
    </w:p>
    <w:p w14:paraId="04E381D3">
      <w:pPr>
        <w:pStyle w:val="6"/>
        <w:spacing w:before="147"/>
      </w:pPr>
    </w:p>
    <w:p w14:paraId="79711E40">
      <w:pPr>
        <w:pStyle w:val="3"/>
      </w:pPr>
      <w:r>
        <w:t>Step</w:t>
      </w:r>
      <w:r>
        <w:rPr>
          <w:spacing w:val="-1"/>
        </w:rPr>
        <w:t xml:space="preserve"> </w:t>
      </w:r>
      <w:r>
        <w:t>4:</w:t>
      </w:r>
      <w:r>
        <w:rPr>
          <w:spacing w:val="-1"/>
        </w:rPr>
        <w:t xml:space="preserve"> </w:t>
      </w:r>
      <w:r>
        <w:rPr>
          <w:spacing w:val="-2"/>
        </w:rPr>
        <w:t>Backtracking</w:t>
      </w:r>
    </w:p>
    <w:p w14:paraId="15CC46E9">
      <w:pPr>
        <w:pStyle w:val="6"/>
        <w:spacing w:before="139"/>
        <w:rPr>
          <w:b/>
        </w:rPr>
      </w:pPr>
    </w:p>
    <w:p w14:paraId="1470B496">
      <w:pPr>
        <w:pStyle w:val="6"/>
      </w:pPr>
      <w:r>
        <w:t>If a</w:t>
      </w:r>
      <w:r>
        <w:rPr>
          <w:spacing w:val="-2"/>
        </w:rPr>
        <w:t xml:space="preserve"> </w:t>
      </w:r>
      <w:r>
        <w:t>safe</w:t>
      </w:r>
      <w:r>
        <w:rPr>
          <w:spacing w:val="-2"/>
        </w:rPr>
        <w:t xml:space="preserve"> </w:t>
      </w:r>
      <w:r>
        <w:t>position</w:t>
      </w:r>
      <w:r>
        <w:rPr>
          <w:spacing w:val="-1"/>
        </w:rPr>
        <w:t xml:space="preserve"> </w:t>
      </w:r>
      <w:r>
        <w:t xml:space="preserve">is </w:t>
      </w:r>
      <w:r>
        <w:rPr>
          <w:spacing w:val="-2"/>
        </w:rPr>
        <w:t>found:</w:t>
      </w:r>
    </w:p>
    <w:p w14:paraId="5D025823">
      <w:pPr>
        <w:pStyle w:val="6"/>
        <w:spacing w:before="142"/>
      </w:pPr>
    </w:p>
    <w:p w14:paraId="61CAFA06">
      <w:pPr>
        <w:pStyle w:val="8"/>
        <w:numPr>
          <w:ilvl w:val="0"/>
          <w:numId w:val="5"/>
        </w:numPr>
        <w:tabs>
          <w:tab w:val="left" w:pos="720"/>
        </w:tabs>
        <w:spacing w:before="0" w:after="0" w:line="240" w:lineRule="auto"/>
        <w:ind w:left="720" w:right="0" w:hanging="360"/>
        <w:jc w:val="left"/>
        <w:rPr>
          <w:sz w:val="24"/>
        </w:rPr>
      </w:pPr>
      <w:r>
        <w:rPr>
          <w:sz w:val="24"/>
        </w:rPr>
        <w:t>Place</w:t>
      </w:r>
      <w:r>
        <w:rPr>
          <w:spacing w:val="-2"/>
          <w:sz w:val="24"/>
        </w:rPr>
        <w:t xml:space="preserve"> </w:t>
      </w:r>
      <w:r>
        <w:rPr>
          <w:sz w:val="24"/>
        </w:rPr>
        <w:t>the</w:t>
      </w:r>
      <w:r>
        <w:rPr>
          <w:spacing w:val="-1"/>
          <w:sz w:val="24"/>
        </w:rPr>
        <w:t xml:space="preserve"> </w:t>
      </w:r>
      <w:r>
        <w:rPr>
          <w:spacing w:val="-2"/>
          <w:sz w:val="24"/>
        </w:rPr>
        <w:t>queen.</w:t>
      </w:r>
    </w:p>
    <w:p w14:paraId="1EF847B8">
      <w:pPr>
        <w:pStyle w:val="8"/>
        <w:numPr>
          <w:ilvl w:val="0"/>
          <w:numId w:val="5"/>
        </w:numPr>
        <w:tabs>
          <w:tab w:val="left" w:pos="720"/>
        </w:tabs>
        <w:spacing w:before="137" w:after="0" w:line="240" w:lineRule="auto"/>
        <w:ind w:left="720" w:right="0" w:hanging="360"/>
        <w:jc w:val="left"/>
        <w:rPr>
          <w:sz w:val="24"/>
        </w:rPr>
      </w:pPr>
      <w:r>
        <w:rPr>
          <w:sz w:val="24"/>
        </w:rPr>
        <w:t>Move to the next row</w:t>
      </w:r>
      <w:r>
        <w:rPr>
          <w:spacing w:val="-1"/>
          <w:sz w:val="24"/>
        </w:rPr>
        <w:t xml:space="preserve"> </w:t>
      </w:r>
      <w:r>
        <w:rPr>
          <w:spacing w:val="-2"/>
          <w:sz w:val="24"/>
        </w:rPr>
        <w:t>recursively.</w:t>
      </w:r>
    </w:p>
    <w:p w14:paraId="3E68DD04">
      <w:pPr>
        <w:pStyle w:val="8"/>
        <w:spacing w:after="0" w:line="240" w:lineRule="auto"/>
        <w:jc w:val="left"/>
        <w:rPr>
          <w:sz w:val="24"/>
        </w:rPr>
        <w:sectPr>
          <w:pgSz w:w="12240" w:h="15840"/>
          <w:pgMar w:top="1360" w:right="1080" w:bottom="280" w:left="1440" w:header="720" w:footer="720" w:gutter="0"/>
          <w:cols w:space="720" w:num="1"/>
        </w:sectPr>
      </w:pPr>
    </w:p>
    <w:p w14:paraId="1C2D72DD">
      <w:pPr>
        <w:pStyle w:val="6"/>
        <w:spacing w:before="74"/>
      </w:pPr>
      <w:r>
        <w:t>If</w:t>
      </w:r>
      <w:r>
        <w:rPr>
          <w:spacing w:val="-1"/>
        </w:rPr>
        <w:t xml:space="preserve"> </w:t>
      </w:r>
      <w:r>
        <w:t>no</w:t>
      </w:r>
      <w:r>
        <w:rPr>
          <w:spacing w:val="-1"/>
        </w:rPr>
        <w:t xml:space="preserve"> </w:t>
      </w:r>
      <w:r>
        <w:t>safe</w:t>
      </w:r>
      <w:r>
        <w:rPr>
          <w:spacing w:val="-1"/>
        </w:rPr>
        <w:t xml:space="preserve"> </w:t>
      </w:r>
      <w:r>
        <w:t>position</w:t>
      </w:r>
      <w:r>
        <w:rPr>
          <w:spacing w:val="-1"/>
        </w:rPr>
        <w:t xml:space="preserve"> </w:t>
      </w:r>
      <w:r>
        <w:rPr>
          <w:spacing w:val="-2"/>
        </w:rPr>
        <w:t>exists:</w:t>
      </w:r>
    </w:p>
    <w:p w14:paraId="5E2AE158">
      <w:pPr>
        <w:pStyle w:val="6"/>
        <w:spacing w:before="142"/>
      </w:pPr>
    </w:p>
    <w:p w14:paraId="3438E1D6">
      <w:pPr>
        <w:pStyle w:val="8"/>
        <w:numPr>
          <w:ilvl w:val="0"/>
          <w:numId w:val="6"/>
        </w:numPr>
        <w:tabs>
          <w:tab w:val="left" w:pos="720"/>
        </w:tabs>
        <w:spacing w:before="0" w:after="0" w:line="240" w:lineRule="auto"/>
        <w:ind w:left="720" w:right="0" w:hanging="360"/>
        <w:jc w:val="left"/>
        <w:rPr>
          <w:sz w:val="24"/>
        </w:rPr>
      </w:pPr>
      <w:r>
        <w:rPr>
          <w:sz w:val="24"/>
        </w:rPr>
        <w:t>Remove the</w:t>
      </w:r>
      <w:r>
        <w:rPr>
          <w:spacing w:val="-1"/>
          <w:sz w:val="24"/>
        </w:rPr>
        <w:t xml:space="preserve"> </w:t>
      </w:r>
      <w:r>
        <w:rPr>
          <w:sz w:val="24"/>
        </w:rPr>
        <w:t>previously</w:t>
      </w:r>
      <w:r>
        <w:rPr>
          <w:spacing w:val="-5"/>
          <w:sz w:val="24"/>
        </w:rPr>
        <w:t xml:space="preserve"> </w:t>
      </w:r>
      <w:r>
        <w:rPr>
          <w:sz w:val="24"/>
        </w:rPr>
        <w:t>placed</w:t>
      </w:r>
      <w:r>
        <w:rPr>
          <w:spacing w:val="1"/>
          <w:sz w:val="24"/>
        </w:rPr>
        <w:t xml:space="preserve"> </w:t>
      </w:r>
      <w:r>
        <w:rPr>
          <w:spacing w:val="-2"/>
          <w:sz w:val="24"/>
        </w:rPr>
        <w:t>queen.</w:t>
      </w:r>
    </w:p>
    <w:p w14:paraId="565528D7">
      <w:pPr>
        <w:pStyle w:val="8"/>
        <w:numPr>
          <w:ilvl w:val="0"/>
          <w:numId w:val="6"/>
        </w:numPr>
        <w:tabs>
          <w:tab w:val="left" w:pos="720"/>
        </w:tabs>
        <w:spacing w:before="139" w:after="0" w:line="240" w:lineRule="auto"/>
        <w:ind w:left="720" w:right="0" w:hanging="360"/>
        <w:jc w:val="left"/>
        <w:rPr>
          <w:sz w:val="24"/>
        </w:rPr>
      </w:pPr>
      <w:r>
        <w:rPr>
          <w:sz w:val="24"/>
        </w:rPr>
        <w:t>Try</w:t>
      </w:r>
      <w:r>
        <w:rPr>
          <w:spacing w:val="-3"/>
          <w:sz w:val="24"/>
        </w:rPr>
        <w:t xml:space="preserve"> </w:t>
      </w:r>
      <w:r>
        <w:rPr>
          <w:sz w:val="24"/>
        </w:rPr>
        <w:t>another</w:t>
      </w:r>
      <w:r>
        <w:rPr>
          <w:spacing w:val="-2"/>
          <w:sz w:val="24"/>
        </w:rPr>
        <w:t xml:space="preserve"> position.</w:t>
      </w:r>
    </w:p>
    <w:p w14:paraId="290467D9">
      <w:pPr>
        <w:pStyle w:val="6"/>
        <w:spacing w:before="147"/>
      </w:pPr>
    </w:p>
    <w:p w14:paraId="1ADB9D7A">
      <w:pPr>
        <w:pStyle w:val="3"/>
      </w:pPr>
      <w:r>
        <w:t>Step</w:t>
      </w:r>
      <w:r>
        <w:rPr>
          <w:spacing w:val="-2"/>
        </w:rPr>
        <w:t xml:space="preserve"> </w:t>
      </w:r>
      <w:r>
        <w:t>5:</w:t>
      </w:r>
      <w:r>
        <w:rPr>
          <w:spacing w:val="-2"/>
        </w:rPr>
        <w:t xml:space="preserve"> </w:t>
      </w:r>
      <w:r>
        <w:t>Symmetry</w:t>
      </w:r>
      <w:r>
        <w:rPr>
          <w:spacing w:val="-1"/>
        </w:rPr>
        <w:t xml:space="preserve"> </w:t>
      </w:r>
      <w:r>
        <w:rPr>
          <w:spacing w:val="-2"/>
        </w:rPr>
        <w:t>Elimination</w:t>
      </w:r>
    </w:p>
    <w:p w14:paraId="2594BC82">
      <w:pPr>
        <w:pStyle w:val="6"/>
        <w:spacing w:before="136"/>
        <w:rPr>
          <w:b/>
        </w:rPr>
      </w:pPr>
    </w:p>
    <w:p w14:paraId="4CE6D0FD">
      <w:pPr>
        <w:pStyle w:val="6"/>
        <w:spacing w:before="1"/>
      </w:pPr>
      <w:r>
        <w:t>For</w:t>
      </w:r>
      <w:r>
        <w:rPr>
          <w:spacing w:val="-1"/>
        </w:rPr>
        <w:t xml:space="preserve"> </w:t>
      </w:r>
      <w:r>
        <w:t>every</w:t>
      </w:r>
      <w:r>
        <w:rPr>
          <w:spacing w:val="-5"/>
        </w:rPr>
        <w:t xml:space="preserve"> </w:t>
      </w:r>
      <w:r>
        <w:t xml:space="preserve">complete </w:t>
      </w:r>
      <w:r>
        <w:rPr>
          <w:spacing w:val="-2"/>
        </w:rPr>
        <w:t>solution:</w:t>
      </w:r>
    </w:p>
    <w:p w14:paraId="37D49B18">
      <w:pPr>
        <w:pStyle w:val="6"/>
        <w:spacing w:before="142"/>
      </w:pPr>
    </w:p>
    <w:p w14:paraId="0D1AACB8">
      <w:pPr>
        <w:pStyle w:val="8"/>
        <w:numPr>
          <w:ilvl w:val="0"/>
          <w:numId w:val="7"/>
        </w:numPr>
        <w:tabs>
          <w:tab w:val="left" w:pos="720"/>
        </w:tabs>
        <w:spacing w:before="0" w:after="0" w:line="240" w:lineRule="auto"/>
        <w:ind w:left="720" w:right="0" w:hanging="360"/>
        <w:jc w:val="left"/>
        <w:rPr>
          <w:sz w:val="24"/>
        </w:rPr>
      </w:pPr>
      <w:r>
        <w:rPr>
          <w:sz w:val="24"/>
        </w:rPr>
        <w:t>Generate</w:t>
      </w:r>
      <w:r>
        <w:rPr>
          <w:spacing w:val="-2"/>
          <w:sz w:val="24"/>
        </w:rPr>
        <w:t xml:space="preserve"> </w:t>
      </w:r>
      <w:r>
        <w:rPr>
          <w:sz w:val="24"/>
        </w:rPr>
        <w:t>all</w:t>
      </w:r>
      <w:r>
        <w:rPr>
          <w:spacing w:val="-1"/>
          <w:sz w:val="24"/>
        </w:rPr>
        <w:t xml:space="preserve"> </w:t>
      </w:r>
      <w:r>
        <w:rPr>
          <w:sz w:val="24"/>
        </w:rPr>
        <w:t>possible</w:t>
      </w:r>
      <w:r>
        <w:rPr>
          <w:spacing w:val="-2"/>
          <w:sz w:val="24"/>
        </w:rPr>
        <w:t xml:space="preserve"> </w:t>
      </w:r>
      <w:r>
        <w:rPr>
          <w:sz w:val="24"/>
        </w:rPr>
        <w:t>rotations</w:t>
      </w:r>
      <w:r>
        <w:rPr>
          <w:spacing w:val="-1"/>
          <w:sz w:val="24"/>
        </w:rPr>
        <w:t xml:space="preserve"> </w:t>
      </w:r>
      <w:r>
        <w:rPr>
          <w:sz w:val="24"/>
        </w:rPr>
        <w:t>and</w:t>
      </w:r>
      <w:r>
        <w:rPr>
          <w:spacing w:val="-1"/>
          <w:sz w:val="24"/>
        </w:rPr>
        <w:t xml:space="preserve"> </w:t>
      </w:r>
      <w:r>
        <w:rPr>
          <w:spacing w:val="-2"/>
          <w:sz w:val="24"/>
        </w:rPr>
        <w:t>reflections.</w:t>
      </w:r>
    </w:p>
    <w:p w14:paraId="5EA1BC45">
      <w:pPr>
        <w:pStyle w:val="8"/>
        <w:numPr>
          <w:ilvl w:val="0"/>
          <w:numId w:val="7"/>
        </w:numPr>
        <w:tabs>
          <w:tab w:val="left" w:pos="720"/>
        </w:tabs>
        <w:spacing w:before="139" w:after="0" w:line="240" w:lineRule="auto"/>
        <w:ind w:left="720" w:right="0" w:hanging="360"/>
        <w:jc w:val="left"/>
        <w:rPr>
          <w:sz w:val="24"/>
        </w:rPr>
      </w:pPr>
      <w:r>
        <w:rPr>
          <w:sz w:val="24"/>
        </w:rPr>
        <w:t>Convert</w:t>
      </w:r>
      <w:r>
        <w:rPr>
          <w:spacing w:val="-1"/>
          <w:sz w:val="24"/>
        </w:rPr>
        <w:t xml:space="preserve"> </w:t>
      </w:r>
      <w:r>
        <w:rPr>
          <w:sz w:val="24"/>
        </w:rPr>
        <w:t>them</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canonical</w:t>
      </w:r>
      <w:r>
        <w:rPr>
          <w:spacing w:val="-1"/>
          <w:sz w:val="24"/>
        </w:rPr>
        <w:t xml:space="preserve"> </w:t>
      </w:r>
      <w:r>
        <w:rPr>
          <w:spacing w:val="-2"/>
          <w:sz w:val="24"/>
        </w:rPr>
        <w:t>representation.</w:t>
      </w:r>
    </w:p>
    <w:p w14:paraId="1DE44762">
      <w:pPr>
        <w:pStyle w:val="8"/>
        <w:numPr>
          <w:ilvl w:val="0"/>
          <w:numId w:val="7"/>
        </w:numPr>
        <w:tabs>
          <w:tab w:val="left" w:pos="720"/>
        </w:tabs>
        <w:spacing w:before="137" w:after="0" w:line="240" w:lineRule="auto"/>
        <w:ind w:left="720" w:right="0" w:hanging="360"/>
        <w:jc w:val="left"/>
        <w:rPr>
          <w:sz w:val="24"/>
        </w:rPr>
      </w:pPr>
      <w:r>
        <w:rPr>
          <w:sz w:val="24"/>
        </w:rPr>
        <w:t>Store</w:t>
      </w:r>
      <w:r>
        <w:rPr>
          <w:spacing w:val="-2"/>
          <w:sz w:val="24"/>
        </w:rPr>
        <w:t xml:space="preserve"> </w:t>
      </w:r>
      <w:r>
        <w:rPr>
          <w:sz w:val="24"/>
        </w:rPr>
        <w:t>only</w:t>
      </w:r>
      <w:r>
        <w:rPr>
          <w:spacing w:val="-5"/>
          <w:sz w:val="24"/>
        </w:rPr>
        <w:t xml:space="preserve"> </w:t>
      </w:r>
      <w:r>
        <w:rPr>
          <w:sz w:val="24"/>
        </w:rPr>
        <w:t>the</w:t>
      </w:r>
      <w:r>
        <w:rPr>
          <w:spacing w:val="1"/>
          <w:sz w:val="24"/>
        </w:rPr>
        <w:t xml:space="preserve"> </w:t>
      </w:r>
      <w:r>
        <w:rPr>
          <w:sz w:val="24"/>
        </w:rPr>
        <w:t>lexicographically</w:t>
      </w:r>
      <w:r>
        <w:rPr>
          <w:spacing w:val="-5"/>
          <w:sz w:val="24"/>
        </w:rPr>
        <w:t xml:space="preserve"> </w:t>
      </w:r>
      <w:r>
        <w:rPr>
          <w:sz w:val="24"/>
        </w:rPr>
        <w:t>smallest</w:t>
      </w:r>
      <w:r>
        <w:rPr>
          <w:spacing w:val="1"/>
          <w:sz w:val="24"/>
        </w:rPr>
        <w:t xml:space="preserve"> </w:t>
      </w:r>
      <w:r>
        <w:rPr>
          <w:spacing w:val="-2"/>
          <w:sz w:val="24"/>
        </w:rPr>
        <w:t>representation.</w:t>
      </w:r>
    </w:p>
    <w:p w14:paraId="177E6C8B">
      <w:pPr>
        <w:pStyle w:val="8"/>
        <w:numPr>
          <w:ilvl w:val="0"/>
          <w:numId w:val="7"/>
        </w:numPr>
        <w:tabs>
          <w:tab w:val="left" w:pos="720"/>
        </w:tabs>
        <w:spacing w:before="139" w:after="0" w:line="240" w:lineRule="auto"/>
        <w:ind w:left="720" w:right="0" w:hanging="360"/>
        <w:jc w:val="left"/>
        <w:rPr>
          <w:sz w:val="24"/>
        </w:rPr>
      </w:pPr>
      <w:r>
        <w:rPr>
          <w:sz w:val="24"/>
        </w:rPr>
        <w:t>Discard</w:t>
      </w:r>
      <w:r>
        <w:rPr>
          <w:spacing w:val="-4"/>
          <w:sz w:val="24"/>
        </w:rPr>
        <w:t xml:space="preserve"> </w:t>
      </w:r>
      <w:r>
        <w:rPr>
          <w:sz w:val="24"/>
        </w:rPr>
        <w:t>symmetric</w:t>
      </w:r>
      <w:r>
        <w:rPr>
          <w:spacing w:val="-2"/>
          <w:sz w:val="24"/>
        </w:rPr>
        <w:t xml:space="preserve"> duplicates.</w:t>
      </w:r>
    </w:p>
    <w:p w14:paraId="1619E41A">
      <w:pPr>
        <w:pStyle w:val="6"/>
        <w:spacing w:before="146"/>
      </w:pPr>
    </w:p>
    <w:p w14:paraId="46198A07">
      <w:pPr>
        <w:pStyle w:val="3"/>
        <w:spacing w:before="1"/>
      </w:pPr>
      <w:r>
        <w:t>Step</w:t>
      </w:r>
      <w:r>
        <w:rPr>
          <w:spacing w:val="-1"/>
        </w:rPr>
        <w:t xml:space="preserve"> </w:t>
      </w:r>
      <w:r>
        <w:t>6:</w:t>
      </w:r>
      <w:r>
        <w:rPr>
          <w:spacing w:val="-1"/>
        </w:rPr>
        <w:t xml:space="preserve"> </w:t>
      </w:r>
      <w:r>
        <w:rPr>
          <w:spacing w:val="-2"/>
        </w:rPr>
        <w:t>Output</w:t>
      </w:r>
    </w:p>
    <w:p w14:paraId="47A65B35">
      <w:pPr>
        <w:pStyle w:val="6"/>
        <w:spacing w:before="136"/>
        <w:rPr>
          <w:b/>
        </w:rPr>
      </w:pPr>
    </w:p>
    <w:p w14:paraId="11C05E8B">
      <w:pPr>
        <w:pStyle w:val="6"/>
      </w:pPr>
      <w:r>
        <w:t>Print</w:t>
      </w:r>
      <w:r>
        <w:rPr>
          <w:spacing w:val="-1"/>
        </w:rPr>
        <w:t xml:space="preserve"> </w:t>
      </w:r>
      <w:r>
        <w:t>all</w:t>
      </w:r>
      <w:r>
        <w:rPr>
          <w:spacing w:val="-1"/>
        </w:rPr>
        <w:t xml:space="preserve"> </w:t>
      </w:r>
      <w:r>
        <w:t>unique</w:t>
      </w:r>
      <w:r>
        <w:rPr>
          <w:spacing w:val="-1"/>
        </w:rPr>
        <w:t xml:space="preserve"> </w:t>
      </w:r>
      <w:r>
        <w:t xml:space="preserve">valid </w:t>
      </w:r>
      <w:r>
        <w:rPr>
          <w:spacing w:val="-2"/>
        </w:rPr>
        <w:t>solutions.</w:t>
      </w:r>
    </w:p>
    <w:p w14:paraId="6036FC15">
      <w:pPr>
        <w:pStyle w:val="6"/>
        <w:spacing w:before="147"/>
      </w:pPr>
    </w:p>
    <w:p w14:paraId="4CE747A4">
      <w:pPr>
        <w:pStyle w:val="3"/>
        <w:numPr>
          <w:ilvl w:val="0"/>
          <w:numId w:val="1"/>
        </w:numPr>
        <w:tabs>
          <w:tab w:val="left" w:pos="240"/>
        </w:tabs>
        <w:spacing w:before="0" w:after="0" w:line="240" w:lineRule="auto"/>
        <w:ind w:left="240" w:right="0" w:hanging="240"/>
        <w:jc w:val="left"/>
      </w:pPr>
      <w:r>
        <w:t>Pruning</w:t>
      </w:r>
      <w:r>
        <w:rPr>
          <w:spacing w:val="-4"/>
        </w:rPr>
        <w:t xml:space="preserve"> </w:t>
      </w:r>
      <w:r>
        <w:t>Techniques</w:t>
      </w:r>
      <w:r>
        <w:rPr>
          <w:spacing w:val="-4"/>
        </w:rPr>
        <w:t xml:space="preserve"> Used</w:t>
      </w:r>
    </w:p>
    <w:p w14:paraId="1079CB6E">
      <w:pPr>
        <w:pStyle w:val="6"/>
        <w:spacing w:before="142"/>
        <w:rPr>
          <w:b/>
        </w:rPr>
      </w:pPr>
    </w:p>
    <w:p w14:paraId="795F0F76">
      <w:pPr>
        <w:pStyle w:val="8"/>
        <w:numPr>
          <w:ilvl w:val="1"/>
          <w:numId w:val="1"/>
        </w:numPr>
        <w:tabs>
          <w:tab w:val="left" w:pos="360"/>
        </w:tabs>
        <w:spacing w:before="0" w:after="0" w:line="240" w:lineRule="auto"/>
        <w:ind w:left="360" w:right="0" w:hanging="360"/>
        <w:jc w:val="left"/>
        <w:rPr>
          <w:b/>
          <w:sz w:val="24"/>
        </w:rPr>
      </w:pPr>
      <w:r>
        <w:rPr>
          <w:b/>
          <w:sz w:val="24"/>
        </w:rPr>
        <w:t>Column</w:t>
      </w:r>
      <w:r>
        <w:rPr>
          <w:b/>
          <w:spacing w:val="-2"/>
          <w:sz w:val="24"/>
        </w:rPr>
        <w:t xml:space="preserve"> Pruning</w:t>
      </w:r>
    </w:p>
    <w:p w14:paraId="2F6591F3">
      <w:pPr>
        <w:pStyle w:val="6"/>
        <w:spacing w:before="137"/>
        <w:rPr>
          <w:b/>
        </w:rPr>
      </w:pPr>
    </w:p>
    <w:p w14:paraId="455B96F6">
      <w:pPr>
        <w:pStyle w:val="6"/>
        <w:ind w:left="720"/>
      </w:pPr>
      <w:r>
        <w:t>If a</w:t>
      </w:r>
      <w:r>
        <w:rPr>
          <w:spacing w:val="-2"/>
        </w:rPr>
        <w:t xml:space="preserve"> </w:t>
      </w:r>
      <w:r>
        <w:t>queen</w:t>
      </w:r>
      <w:r>
        <w:rPr>
          <w:spacing w:val="-1"/>
        </w:rPr>
        <w:t xml:space="preserve"> </w:t>
      </w:r>
      <w:r>
        <w:t>already</w:t>
      </w:r>
      <w:r>
        <w:rPr>
          <w:spacing w:val="-5"/>
        </w:rPr>
        <w:t xml:space="preserve"> </w:t>
      </w:r>
      <w:r>
        <w:t>exists</w:t>
      </w:r>
      <w:r>
        <w:rPr>
          <w:spacing w:val="-1"/>
        </w:rPr>
        <w:t xml:space="preserve"> </w:t>
      </w:r>
      <w:r>
        <w:t>in</w:t>
      </w:r>
      <w:r>
        <w:rPr>
          <w:spacing w:val="-1"/>
        </w:rPr>
        <w:t xml:space="preserve"> </w:t>
      </w:r>
      <w:r>
        <w:t>a</w:t>
      </w:r>
      <w:r>
        <w:rPr>
          <w:spacing w:val="-1"/>
        </w:rPr>
        <w:t xml:space="preserve"> </w:t>
      </w:r>
      <w:r>
        <w:t>column, further</w:t>
      </w:r>
      <w:r>
        <w:rPr>
          <w:spacing w:val="-1"/>
        </w:rPr>
        <w:t xml:space="preserve"> </w:t>
      </w:r>
      <w:r>
        <w:t>exploration</w:t>
      </w:r>
      <w:r>
        <w:rPr>
          <w:spacing w:val="-1"/>
        </w:rPr>
        <w:t xml:space="preserve"> </w:t>
      </w:r>
      <w:r>
        <w:t xml:space="preserve">is </w:t>
      </w:r>
      <w:r>
        <w:rPr>
          <w:spacing w:val="-2"/>
        </w:rPr>
        <w:t>stopped.</w:t>
      </w:r>
    </w:p>
    <w:p w14:paraId="779346D3">
      <w:pPr>
        <w:pStyle w:val="6"/>
        <w:spacing w:before="146"/>
      </w:pPr>
    </w:p>
    <w:p w14:paraId="589786AD">
      <w:pPr>
        <w:pStyle w:val="3"/>
        <w:numPr>
          <w:ilvl w:val="1"/>
          <w:numId w:val="1"/>
        </w:numPr>
        <w:tabs>
          <w:tab w:val="left" w:pos="360"/>
        </w:tabs>
        <w:spacing w:before="0" w:after="0" w:line="240" w:lineRule="auto"/>
        <w:ind w:left="360" w:right="0" w:hanging="360"/>
        <w:jc w:val="left"/>
      </w:pPr>
      <w:r>
        <w:t xml:space="preserve">Diagonal </w:t>
      </w:r>
      <w:r>
        <w:rPr>
          <w:spacing w:val="-2"/>
        </w:rPr>
        <w:t>Pruning</w:t>
      </w:r>
    </w:p>
    <w:p w14:paraId="3796AE3A">
      <w:pPr>
        <w:pStyle w:val="6"/>
        <w:spacing w:before="140"/>
        <w:rPr>
          <w:b/>
        </w:rPr>
      </w:pPr>
    </w:p>
    <w:p w14:paraId="4BCBB875">
      <w:pPr>
        <w:pStyle w:val="6"/>
        <w:ind w:left="720"/>
      </w:pPr>
      <w:r>
        <w:t>If</w:t>
      </w:r>
      <w:r>
        <w:rPr>
          <w:spacing w:val="-1"/>
        </w:rPr>
        <w:t xml:space="preserve"> </w:t>
      </w:r>
      <w:r>
        <w:t>a</w:t>
      </w:r>
      <w:r>
        <w:rPr>
          <w:spacing w:val="-2"/>
        </w:rPr>
        <w:t xml:space="preserve"> </w:t>
      </w:r>
      <w:r>
        <w:t>queen</w:t>
      </w:r>
      <w:r>
        <w:rPr>
          <w:spacing w:val="-1"/>
        </w:rPr>
        <w:t xml:space="preserve"> </w:t>
      </w:r>
      <w:r>
        <w:t>attacks</w:t>
      </w:r>
      <w:r>
        <w:rPr>
          <w:spacing w:val="-1"/>
        </w:rPr>
        <w:t xml:space="preserve"> </w:t>
      </w:r>
      <w:r>
        <w:t>diagonally,</w:t>
      </w:r>
      <w:r>
        <w:rPr>
          <w:spacing w:val="-1"/>
        </w:rPr>
        <w:t xml:space="preserve"> </w:t>
      </w:r>
      <w:r>
        <w:t>that</w:t>
      </w:r>
      <w:r>
        <w:rPr>
          <w:spacing w:val="-1"/>
        </w:rPr>
        <w:t xml:space="preserve"> </w:t>
      </w:r>
      <w:r>
        <w:t>branch</w:t>
      </w:r>
      <w:r>
        <w:rPr>
          <w:spacing w:val="-1"/>
        </w:rPr>
        <w:t xml:space="preserve"> </w:t>
      </w:r>
      <w:r>
        <w:t>is</w:t>
      </w:r>
      <w:r>
        <w:rPr>
          <w:spacing w:val="-1"/>
        </w:rPr>
        <w:t xml:space="preserve"> </w:t>
      </w:r>
      <w:r>
        <w:t>immediately</w:t>
      </w:r>
      <w:r>
        <w:rPr>
          <w:spacing w:val="-5"/>
        </w:rPr>
        <w:t xml:space="preserve"> </w:t>
      </w:r>
      <w:r>
        <w:rPr>
          <w:spacing w:val="-2"/>
        </w:rPr>
        <w:t>discarded.</w:t>
      </w:r>
    </w:p>
    <w:p w14:paraId="7D527B3F">
      <w:pPr>
        <w:pStyle w:val="6"/>
        <w:spacing w:before="146"/>
      </w:pPr>
    </w:p>
    <w:p w14:paraId="059ABF3B">
      <w:pPr>
        <w:pStyle w:val="3"/>
        <w:numPr>
          <w:ilvl w:val="1"/>
          <w:numId w:val="1"/>
        </w:numPr>
        <w:tabs>
          <w:tab w:val="left" w:pos="360"/>
        </w:tabs>
        <w:spacing w:before="0" w:after="0" w:line="240" w:lineRule="auto"/>
        <w:ind w:left="360" w:right="0" w:hanging="360"/>
        <w:jc w:val="left"/>
      </w:pPr>
      <w:r>
        <w:t>Symmetry</w:t>
      </w:r>
      <w:r>
        <w:rPr>
          <w:spacing w:val="-3"/>
        </w:rPr>
        <w:t xml:space="preserve"> </w:t>
      </w:r>
      <w:r>
        <w:rPr>
          <w:spacing w:val="-2"/>
        </w:rPr>
        <w:t>Pruning</w:t>
      </w:r>
    </w:p>
    <w:p w14:paraId="7CCD8184">
      <w:pPr>
        <w:pStyle w:val="6"/>
        <w:spacing w:before="137"/>
        <w:rPr>
          <w:b/>
        </w:rPr>
      </w:pPr>
    </w:p>
    <w:p w14:paraId="3F3A67EC">
      <w:pPr>
        <w:pStyle w:val="6"/>
        <w:ind w:left="720"/>
      </w:pPr>
      <w:r>
        <w:t>Mirror-image</w:t>
      </w:r>
      <w:r>
        <w:rPr>
          <w:spacing w:val="-2"/>
        </w:rPr>
        <w:t xml:space="preserve"> </w:t>
      </w:r>
      <w:r>
        <w:t>and</w:t>
      </w:r>
      <w:r>
        <w:rPr>
          <w:spacing w:val="-1"/>
        </w:rPr>
        <w:t xml:space="preserve"> </w:t>
      </w:r>
      <w:r>
        <w:t>rotationally</w:t>
      </w:r>
      <w:r>
        <w:rPr>
          <w:spacing w:val="-6"/>
        </w:rPr>
        <w:t xml:space="preserve"> </w:t>
      </w:r>
      <w:r>
        <w:t>equivalent</w:t>
      </w:r>
      <w:r>
        <w:rPr>
          <w:spacing w:val="2"/>
        </w:rPr>
        <w:t xml:space="preserve"> </w:t>
      </w:r>
      <w:r>
        <w:t>solutions</w:t>
      </w:r>
      <w:r>
        <w:rPr>
          <w:spacing w:val="-1"/>
        </w:rPr>
        <w:t xml:space="preserve"> </w:t>
      </w:r>
      <w:r>
        <w:t>are</w:t>
      </w:r>
      <w:r>
        <w:rPr>
          <w:spacing w:val="-1"/>
        </w:rPr>
        <w:t xml:space="preserve"> </w:t>
      </w:r>
      <w:r>
        <w:rPr>
          <w:spacing w:val="-2"/>
        </w:rPr>
        <w:t>removed.</w:t>
      </w:r>
    </w:p>
    <w:p w14:paraId="3612358E">
      <w:pPr>
        <w:pStyle w:val="6"/>
        <w:spacing w:after="0"/>
        <w:sectPr>
          <w:pgSz w:w="12240" w:h="15840"/>
          <w:pgMar w:top="1360" w:right="1080" w:bottom="280" w:left="1440" w:header="720" w:footer="720" w:gutter="0"/>
          <w:cols w:space="720" w:num="1"/>
        </w:sectPr>
      </w:pPr>
    </w:p>
    <w:p w14:paraId="7B395902">
      <w:pPr>
        <w:pStyle w:val="3"/>
        <w:numPr>
          <w:ilvl w:val="1"/>
          <w:numId w:val="1"/>
        </w:numPr>
        <w:tabs>
          <w:tab w:val="left" w:pos="360"/>
        </w:tabs>
        <w:spacing w:before="79" w:after="0" w:line="240" w:lineRule="auto"/>
        <w:ind w:left="360" w:right="0" w:hanging="360"/>
        <w:jc w:val="left"/>
      </w:pPr>
      <w:r>
        <w:t>First-Row</w:t>
      </w:r>
      <w:r>
        <w:rPr>
          <w:spacing w:val="-2"/>
        </w:rPr>
        <w:t xml:space="preserve"> Reduction</w:t>
      </w:r>
    </w:p>
    <w:p w14:paraId="6773E000">
      <w:pPr>
        <w:pStyle w:val="6"/>
        <w:spacing w:before="137"/>
        <w:rPr>
          <w:b/>
        </w:rPr>
      </w:pPr>
    </w:p>
    <w:p w14:paraId="160AC567">
      <w:pPr>
        <w:pStyle w:val="6"/>
        <w:spacing w:line="360" w:lineRule="auto"/>
        <w:ind w:right="354"/>
      </w:pPr>
      <w:r>
        <w:t>Only</w:t>
      </w:r>
      <w:r>
        <w:rPr>
          <w:spacing w:val="31"/>
        </w:rPr>
        <w:t xml:space="preserve"> </w:t>
      </w:r>
      <w:r>
        <w:t>half</w:t>
      </w:r>
      <w:r>
        <w:rPr>
          <w:spacing w:val="35"/>
        </w:rPr>
        <w:t xml:space="preserve"> </w:t>
      </w:r>
      <w:r>
        <w:t>of</w:t>
      </w:r>
      <w:r>
        <w:rPr>
          <w:spacing w:val="35"/>
        </w:rPr>
        <w:t xml:space="preserve"> </w:t>
      </w:r>
      <w:r>
        <w:t>the</w:t>
      </w:r>
      <w:r>
        <w:rPr>
          <w:spacing w:val="35"/>
        </w:rPr>
        <w:t xml:space="preserve"> </w:t>
      </w:r>
      <w:r>
        <w:t>first-row</w:t>
      </w:r>
      <w:r>
        <w:rPr>
          <w:spacing w:val="35"/>
        </w:rPr>
        <w:t xml:space="preserve"> </w:t>
      </w:r>
      <w:r>
        <w:t>columns</w:t>
      </w:r>
      <w:r>
        <w:rPr>
          <w:spacing w:val="36"/>
        </w:rPr>
        <w:t xml:space="preserve"> </w:t>
      </w:r>
      <w:r>
        <w:t>are</w:t>
      </w:r>
      <w:r>
        <w:rPr>
          <w:spacing w:val="34"/>
        </w:rPr>
        <w:t xml:space="preserve"> </w:t>
      </w:r>
      <w:r>
        <w:t>explored</w:t>
      </w:r>
      <w:r>
        <w:rPr>
          <w:spacing w:val="36"/>
        </w:rPr>
        <w:t xml:space="preserve"> </w:t>
      </w:r>
      <w:r>
        <w:t>because</w:t>
      </w:r>
      <w:r>
        <w:rPr>
          <w:spacing w:val="35"/>
        </w:rPr>
        <w:t xml:space="preserve"> </w:t>
      </w:r>
      <w:r>
        <w:t>the</w:t>
      </w:r>
      <w:r>
        <w:rPr>
          <w:spacing w:val="35"/>
        </w:rPr>
        <w:t xml:space="preserve"> </w:t>
      </w:r>
      <w:r>
        <w:t>remaining</w:t>
      </w:r>
      <w:r>
        <w:rPr>
          <w:spacing w:val="36"/>
        </w:rPr>
        <w:t xml:space="preserve"> </w:t>
      </w:r>
      <w:r>
        <w:t>half</w:t>
      </w:r>
      <w:r>
        <w:rPr>
          <w:spacing w:val="35"/>
        </w:rPr>
        <w:t xml:space="preserve"> </w:t>
      </w:r>
      <w:r>
        <w:t>produces</w:t>
      </w:r>
      <w:r>
        <w:rPr>
          <w:spacing w:val="36"/>
        </w:rPr>
        <w:t xml:space="preserve"> </w:t>
      </w:r>
      <w:r>
        <w:t>mirror-image solutions.</w:t>
      </w:r>
    </w:p>
    <w:p w14:paraId="6D4C4442">
      <w:pPr>
        <w:pStyle w:val="6"/>
        <w:spacing w:before="5"/>
      </w:pPr>
    </w:p>
    <w:p w14:paraId="022897E1">
      <w:pPr>
        <w:pStyle w:val="6"/>
      </w:pPr>
      <w:r>
        <w:t>These</w:t>
      </w:r>
      <w:r>
        <w:rPr>
          <w:spacing w:val="-3"/>
        </w:rPr>
        <w:t xml:space="preserve"> </w:t>
      </w:r>
      <w:r>
        <w:t>pruning</w:t>
      </w:r>
      <w:r>
        <w:rPr>
          <w:spacing w:val="-2"/>
        </w:rPr>
        <w:t xml:space="preserve"> </w:t>
      </w:r>
      <w:r>
        <w:t>methods</w:t>
      </w:r>
      <w:r>
        <w:rPr>
          <w:spacing w:val="1"/>
        </w:rPr>
        <w:t xml:space="preserve"> </w:t>
      </w:r>
      <w:r>
        <w:t>significantly</w:t>
      </w:r>
      <w:r>
        <w:rPr>
          <w:spacing w:val="-5"/>
        </w:rPr>
        <w:t xml:space="preserve"> </w:t>
      </w:r>
      <w:r>
        <w:t>reduce computational</w:t>
      </w:r>
      <w:r>
        <w:rPr>
          <w:spacing w:val="1"/>
        </w:rPr>
        <w:t xml:space="preserve"> </w:t>
      </w:r>
      <w:r>
        <w:rPr>
          <w:spacing w:val="-2"/>
        </w:rPr>
        <w:t>effort.</w:t>
      </w:r>
    </w:p>
    <w:p w14:paraId="23CCBB2A">
      <w:pPr>
        <w:pStyle w:val="6"/>
        <w:spacing w:before="146"/>
      </w:pPr>
    </w:p>
    <w:p w14:paraId="22AC9F67">
      <w:pPr>
        <w:pStyle w:val="3"/>
        <w:numPr>
          <w:ilvl w:val="0"/>
          <w:numId w:val="1"/>
        </w:numPr>
        <w:tabs>
          <w:tab w:val="left" w:pos="240"/>
        </w:tabs>
        <w:spacing w:before="0" w:after="0" w:line="604" w:lineRule="auto"/>
        <w:ind w:left="0" w:right="8572" w:firstLine="0"/>
        <w:jc w:val="left"/>
      </w:pPr>
      <w:r>
        <w:rPr>
          <w:spacing w:val="-2"/>
        </w:rPr>
        <w:t>Example Input</w:t>
      </w:r>
    </w:p>
    <w:p w14:paraId="2DA37EE8">
      <w:pPr>
        <w:pStyle w:val="6"/>
        <w:spacing w:line="268" w:lineRule="exact"/>
      </w:pPr>
      <w:r>
        <w:t>N =</w:t>
      </w:r>
      <w:r>
        <w:rPr>
          <w:spacing w:val="-2"/>
        </w:rPr>
        <w:t xml:space="preserve"> </w:t>
      </w:r>
      <w:r>
        <w:rPr>
          <w:spacing w:val="-12"/>
        </w:rPr>
        <w:t>4</w:t>
      </w:r>
    </w:p>
    <w:p w14:paraId="02636DAF">
      <w:pPr>
        <w:pStyle w:val="6"/>
        <w:spacing w:before="147"/>
      </w:pPr>
    </w:p>
    <w:p w14:paraId="4BB30BDD">
      <w:pPr>
        <w:pStyle w:val="3"/>
      </w:pPr>
      <w:r>
        <w:t>Unique</w:t>
      </w:r>
      <w:r>
        <w:rPr>
          <w:spacing w:val="-3"/>
        </w:rPr>
        <w:t xml:space="preserve"> </w:t>
      </w:r>
      <w:r>
        <w:rPr>
          <w:spacing w:val="-2"/>
        </w:rPr>
        <w:t>Solution</w:t>
      </w:r>
    </w:p>
    <w:p w14:paraId="0362F8FB">
      <w:pPr>
        <w:pStyle w:val="6"/>
        <w:spacing w:before="139"/>
        <w:rPr>
          <w:b/>
        </w:rPr>
      </w:pPr>
    </w:p>
    <w:p w14:paraId="2A7EBA03">
      <w:pPr>
        <w:pStyle w:val="6"/>
      </w:pPr>
      <w:r>
        <w:t>.</w:t>
      </w:r>
      <w:r>
        <w:rPr>
          <w:spacing w:val="60"/>
        </w:rPr>
        <w:t xml:space="preserve"> </w:t>
      </w:r>
      <w:r>
        <w:t>Q</w:t>
      </w:r>
      <w:r>
        <w:rPr>
          <w:spacing w:val="59"/>
        </w:rPr>
        <w:t xml:space="preserve"> </w:t>
      </w:r>
      <w:r>
        <w:t>.</w:t>
      </w:r>
      <w:r>
        <w:rPr>
          <w:spacing w:val="59"/>
        </w:rPr>
        <w:t xml:space="preserve"> </w:t>
      </w:r>
      <w:r>
        <w:rPr>
          <w:spacing w:val="-10"/>
        </w:rPr>
        <w:t>.</w:t>
      </w:r>
    </w:p>
    <w:p w14:paraId="62F4969F">
      <w:pPr>
        <w:pStyle w:val="6"/>
        <w:spacing w:before="137"/>
      </w:pPr>
      <w:r>
        <w:t>.</w:t>
      </w:r>
      <w:r>
        <w:rPr>
          <w:spacing w:val="60"/>
        </w:rPr>
        <w:t xml:space="preserve"> </w:t>
      </w:r>
      <w:r>
        <w:t>.</w:t>
      </w:r>
      <w:r>
        <w:rPr>
          <w:spacing w:val="60"/>
        </w:rPr>
        <w:t xml:space="preserve"> </w:t>
      </w:r>
      <w:r>
        <w:t>.</w:t>
      </w:r>
      <w:r>
        <w:rPr>
          <w:spacing w:val="60"/>
        </w:rPr>
        <w:t xml:space="preserve"> </w:t>
      </w:r>
      <w:r>
        <w:rPr>
          <w:spacing w:val="-10"/>
        </w:rPr>
        <w:t>Q</w:t>
      </w:r>
    </w:p>
    <w:p w14:paraId="2156B10B">
      <w:pPr>
        <w:pStyle w:val="6"/>
        <w:spacing w:before="140"/>
      </w:pPr>
      <w:r>
        <w:t>Q</w:t>
      </w:r>
      <w:r>
        <w:rPr>
          <w:spacing w:val="59"/>
        </w:rPr>
        <w:t xml:space="preserve"> </w:t>
      </w:r>
      <w:r>
        <w:t>.</w:t>
      </w:r>
      <w:r>
        <w:rPr>
          <w:spacing w:val="60"/>
        </w:rPr>
        <w:t xml:space="preserve"> </w:t>
      </w:r>
      <w:r>
        <w:t>.</w:t>
      </w:r>
      <w:r>
        <w:rPr>
          <w:spacing w:val="59"/>
        </w:rPr>
        <w:t xml:space="preserve"> </w:t>
      </w:r>
      <w:r>
        <w:rPr>
          <w:spacing w:val="-10"/>
        </w:rPr>
        <w:t>.</w:t>
      </w:r>
    </w:p>
    <w:p w14:paraId="12B37118">
      <w:pPr>
        <w:pStyle w:val="6"/>
        <w:spacing w:before="136"/>
      </w:pPr>
      <w:r>
        <w:t>.</w:t>
      </w:r>
      <w:r>
        <w:rPr>
          <w:spacing w:val="60"/>
        </w:rPr>
        <w:t xml:space="preserve"> </w:t>
      </w:r>
      <w:r>
        <w:t>.</w:t>
      </w:r>
      <w:r>
        <w:rPr>
          <w:spacing w:val="60"/>
        </w:rPr>
        <w:t xml:space="preserve"> </w:t>
      </w:r>
      <w:r>
        <w:t>Q</w:t>
      </w:r>
      <w:r>
        <w:rPr>
          <w:spacing w:val="59"/>
        </w:rPr>
        <w:t xml:space="preserve"> </w:t>
      </w:r>
      <w:r>
        <w:rPr>
          <w:spacing w:val="-10"/>
        </w:rPr>
        <w:t>.</w:t>
      </w:r>
    </w:p>
    <w:p w14:paraId="3928C6BB">
      <w:pPr>
        <w:pStyle w:val="6"/>
        <w:spacing w:before="144"/>
      </w:pPr>
    </w:p>
    <w:p w14:paraId="299D262F">
      <w:pPr>
        <w:pStyle w:val="3"/>
      </w:pPr>
      <w:r>
        <w:rPr>
          <w:spacing w:val="-2"/>
        </w:rPr>
        <w:t>Output</w:t>
      </w:r>
    </w:p>
    <w:p w14:paraId="3133728B">
      <w:pPr>
        <w:pStyle w:val="6"/>
        <w:spacing w:before="139"/>
        <w:rPr>
          <w:b/>
        </w:rPr>
      </w:pPr>
    </w:p>
    <w:p w14:paraId="2CE14030">
      <w:pPr>
        <w:pStyle w:val="6"/>
        <w:spacing w:before="1"/>
      </w:pPr>
      <w:r>
        <w:t>Total</w:t>
      </w:r>
      <w:r>
        <w:rPr>
          <w:spacing w:val="-1"/>
        </w:rPr>
        <w:t xml:space="preserve"> </w:t>
      </w:r>
      <w:r>
        <w:t>Unique Solutions =</w:t>
      </w:r>
      <w:r>
        <w:rPr>
          <w:spacing w:val="-1"/>
        </w:rPr>
        <w:t xml:space="preserve"> </w:t>
      </w:r>
      <w:r>
        <w:rPr>
          <w:spacing w:val="-10"/>
        </w:rPr>
        <w:t>1</w:t>
      </w:r>
    </w:p>
    <w:p w14:paraId="65892224">
      <w:pPr>
        <w:pStyle w:val="6"/>
        <w:spacing w:before="3"/>
        <w:rPr>
          <w:sz w:val="10"/>
        </w:rPr>
      </w:pPr>
      <w:r>
        <w:rPr>
          <w:sz w:val="10"/>
        </w:rPr>
        <w:drawing>
          <wp:anchor distT="0" distB="0" distL="0" distR="0" simplePos="0" relativeHeight="251659264" behindDoc="1" locked="0" layoutInCell="1" allowOverlap="1">
            <wp:simplePos x="0" y="0"/>
            <wp:positionH relativeFrom="page">
              <wp:posOffset>914400</wp:posOffset>
            </wp:positionH>
            <wp:positionV relativeFrom="paragraph">
              <wp:posOffset>90170</wp:posOffset>
            </wp:positionV>
            <wp:extent cx="4323715" cy="2630170"/>
            <wp:effectExtent l="0" t="0" r="0" b="0"/>
            <wp:wrapTopAndBottom/>
            <wp:docPr id="1" name="Image 1" descr="C:\Users\lenovo\OneDrive\Pictures\Screenshots 1\1 Q91 N-Queens Problem with Symmetry Elimination.png"/>
            <wp:cNvGraphicFramePr/>
            <a:graphic xmlns:a="http://schemas.openxmlformats.org/drawingml/2006/main">
              <a:graphicData uri="http://schemas.openxmlformats.org/drawingml/2006/picture">
                <pic:pic xmlns:pic="http://schemas.openxmlformats.org/drawingml/2006/picture">
                  <pic:nvPicPr>
                    <pic:cNvPr id="1" name="Image 1" descr="C:\Users\lenovo\OneDrive\Pictures\Screenshots 1\1 Q91 N-Queens Problem with Symmetry Elimination.png"/>
                    <pic:cNvPicPr/>
                  </pic:nvPicPr>
                  <pic:blipFill>
                    <a:blip r:embed="rId6" cstate="print"/>
                    <a:stretch>
                      <a:fillRect/>
                    </a:stretch>
                  </pic:blipFill>
                  <pic:spPr>
                    <a:xfrm>
                      <a:off x="0" y="0"/>
                      <a:ext cx="4323711" cy="2630042"/>
                    </a:xfrm>
                    <a:prstGeom prst="rect">
                      <a:avLst/>
                    </a:prstGeom>
                  </pic:spPr>
                </pic:pic>
              </a:graphicData>
            </a:graphic>
          </wp:anchor>
        </w:drawing>
      </w:r>
    </w:p>
    <w:p w14:paraId="6DCF4219">
      <w:pPr>
        <w:pStyle w:val="6"/>
        <w:spacing w:after="0"/>
        <w:rPr>
          <w:sz w:val="10"/>
        </w:rPr>
        <w:sectPr>
          <w:pgSz w:w="12240" w:h="15840"/>
          <w:pgMar w:top="1360" w:right="1080" w:bottom="280" w:left="1440" w:header="720" w:footer="720" w:gutter="0"/>
          <w:cols w:space="720" w:num="1"/>
        </w:sectPr>
      </w:pPr>
    </w:p>
    <w:p w14:paraId="7BF3F000">
      <w:pPr>
        <w:pStyle w:val="6"/>
        <w:spacing w:before="74" w:line="360" w:lineRule="auto"/>
        <w:ind w:right="354"/>
      </w:pPr>
      <w:r>
        <w:t>Although the standard 4-Queens problem has 2 solutions, they are mirror images of each other. After symmetry elimination, only one unique solution remains.</w:t>
      </w:r>
    </w:p>
    <w:p w14:paraId="7860436A">
      <w:pPr>
        <w:pStyle w:val="6"/>
        <w:spacing w:before="10"/>
      </w:pPr>
    </w:p>
    <w:p w14:paraId="0449BF74">
      <w:pPr>
        <w:pStyle w:val="3"/>
        <w:numPr>
          <w:ilvl w:val="0"/>
          <w:numId w:val="1"/>
        </w:numPr>
        <w:tabs>
          <w:tab w:val="left" w:pos="240"/>
        </w:tabs>
        <w:spacing w:before="0" w:after="0" w:line="240" w:lineRule="auto"/>
        <w:ind w:left="240" w:right="0" w:hanging="240"/>
        <w:jc w:val="left"/>
      </w:pPr>
      <w:r>
        <w:t>Correctness</w:t>
      </w:r>
      <w:r>
        <w:rPr>
          <w:spacing w:val="-2"/>
        </w:rPr>
        <w:t xml:space="preserve"> </w:t>
      </w:r>
      <w:r>
        <w:t>of the</w:t>
      </w:r>
      <w:r>
        <w:rPr>
          <w:spacing w:val="-2"/>
        </w:rPr>
        <w:t xml:space="preserve"> Algorithm</w:t>
      </w:r>
    </w:p>
    <w:p w14:paraId="11201B00">
      <w:pPr>
        <w:pStyle w:val="6"/>
        <w:spacing w:before="137"/>
        <w:rPr>
          <w:b/>
        </w:rPr>
      </w:pPr>
    </w:p>
    <w:p w14:paraId="73AD8604">
      <w:pPr>
        <w:pStyle w:val="6"/>
      </w:pPr>
      <w:r>
        <w:t>The</w:t>
      </w:r>
      <w:r>
        <w:rPr>
          <w:spacing w:val="-5"/>
        </w:rPr>
        <w:t xml:space="preserve"> </w:t>
      </w:r>
      <w:r>
        <w:t>algorithm</w:t>
      </w:r>
      <w:r>
        <w:rPr>
          <w:spacing w:val="-2"/>
        </w:rPr>
        <w:t xml:space="preserve"> </w:t>
      </w:r>
      <w:r>
        <w:t>guarantees correctness</w:t>
      </w:r>
      <w:r>
        <w:rPr>
          <w:spacing w:val="-2"/>
        </w:rPr>
        <w:t xml:space="preserve"> because:</w:t>
      </w:r>
    </w:p>
    <w:p w14:paraId="2A055D61">
      <w:pPr>
        <w:pStyle w:val="6"/>
        <w:spacing w:before="141"/>
      </w:pPr>
    </w:p>
    <w:p w14:paraId="0E72EC35">
      <w:pPr>
        <w:pStyle w:val="8"/>
        <w:numPr>
          <w:ilvl w:val="0"/>
          <w:numId w:val="8"/>
        </w:numPr>
        <w:tabs>
          <w:tab w:val="left" w:pos="719"/>
        </w:tabs>
        <w:spacing w:before="1" w:after="0" w:line="240" w:lineRule="auto"/>
        <w:ind w:left="719" w:right="0" w:hanging="359"/>
        <w:jc w:val="left"/>
        <w:rPr>
          <w:sz w:val="24"/>
        </w:rPr>
      </w:pPr>
      <w:r>
        <w:rPr>
          <w:sz w:val="24"/>
        </w:rPr>
        <w:t>Every</w:t>
      </w:r>
      <w:r>
        <w:rPr>
          <w:spacing w:val="-7"/>
          <w:sz w:val="24"/>
        </w:rPr>
        <w:t xml:space="preserve"> </w:t>
      </w:r>
      <w:r>
        <w:rPr>
          <w:sz w:val="24"/>
        </w:rPr>
        <w:t>queen placement</w:t>
      </w:r>
      <w:r>
        <w:rPr>
          <w:spacing w:val="1"/>
          <w:sz w:val="24"/>
        </w:rPr>
        <w:t xml:space="preserve"> </w:t>
      </w:r>
      <w:r>
        <w:rPr>
          <w:sz w:val="24"/>
        </w:rPr>
        <w:t>is checked</w:t>
      </w:r>
      <w:r>
        <w:rPr>
          <w:spacing w:val="2"/>
          <w:sz w:val="24"/>
        </w:rPr>
        <w:t xml:space="preserve"> </w:t>
      </w:r>
      <w:r>
        <w:rPr>
          <w:sz w:val="24"/>
        </w:rPr>
        <w:t>for</w:t>
      </w:r>
      <w:r>
        <w:rPr>
          <w:spacing w:val="-1"/>
          <w:sz w:val="24"/>
        </w:rPr>
        <w:t xml:space="preserve"> </w:t>
      </w:r>
      <w:r>
        <w:rPr>
          <w:sz w:val="24"/>
        </w:rPr>
        <w:t>safety</w:t>
      </w:r>
      <w:r>
        <w:rPr>
          <w:spacing w:val="-5"/>
          <w:sz w:val="24"/>
        </w:rPr>
        <w:t xml:space="preserve"> </w:t>
      </w:r>
      <w:r>
        <w:rPr>
          <w:sz w:val="24"/>
        </w:rPr>
        <w:t>before</w:t>
      </w:r>
      <w:r>
        <w:rPr>
          <w:spacing w:val="-2"/>
          <w:sz w:val="24"/>
        </w:rPr>
        <w:t xml:space="preserve"> </w:t>
      </w:r>
      <w:r>
        <w:rPr>
          <w:sz w:val="24"/>
        </w:rPr>
        <w:t>being</w:t>
      </w:r>
      <w:r>
        <w:rPr>
          <w:spacing w:val="-2"/>
          <w:sz w:val="24"/>
        </w:rPr>
        <w:t xml:space="preserve"> accepted.</w:t>
      </w:r>
    </w:p>
    <w:p w14:paraId="74F35F86">
      <w:pPr>
        <w:pStyle w:val="8"/>
        <w:numPr>
          <w:ilvl w:val="0"/>
          <w:numId w:val="8"/>
        </w:numPr>
        <w:tabs>
          <w:tab w:val="left" w:pos="719"/>
        </w:tabs>
        <w:spacing w:before="136" w:after="0" w:line="240" w:lineRule="auto"/>
        <w:ind w:left="719" w:right="0" w:hanging="359"/>
        <w:jc w:val="left"/>
        <w:rPr>
          <w:sz w:val="24"/>
        </w:rPr>
      </w:pPr>
      <w:r>
        <w:rPr>
          <w:sz w:val="24"/>
        </w:rPr>
        <w:t>Backtracking</w:t>
      </w:r>
      <w:r>
        <w:rPr>
          <w:spacing w:val="-6"/>
          <w:sz w:val="24"/>
        </w:rPr>
        <w:t xml:space="preserve"> </w:t>
      </w:r>
      <w:r>
        <w:rPr>
          <w:sz w:val="24"/>
        </w:rPr>
        <w:t>systematically</w:t>
      </w:r>
      <w:r>
        <w:rPr>
          <w:spacing w:val="-6"/>
          <w:sz w:val="24"/>
        </w:rPr>
        <w:t xml:space="preserve"> </w:t>
      </w:r>
      <w:r>
        <w:rPr>
          <w:sz w:val="24"/>
        </w:rPr>
        <w:t>explores</w:t>
      </w:r>
      <w:r>
        <w:rPr>
          <w:spacing w:val="-1"/>
          <w:sz w:val="24"/>
        </w:rPr>
        <w:t xml:space="preserve"> </w:t>
      </w:r>
      <w:r>
        <w:rPr>
          <w:sz w:val="24"/>
        </w:rPr>
        <w:t>all</w:t>
      </w:r>
      <w:r>
        <w:rPr>
          <w:spacing w:val="-1"/>
          <w:sz w:val="24"/>
        </w:rPr>
        <w:t xml:space="preserve"> </w:t>
      </w:r>
      <w:r>
        <w:rPr>
          <w:sz w:val="24"/>
        </w:rPr>
        <w:t>feasible</w:t>
      </w:r>
      <w:r>
        <w:rPr>
          <w:spacing w:val="1"/>
          <w:sz w:val="24"/>
        </w:rPr>
        <w:t xml:space="preserve"> </w:t>
      </w:r>
      <w:r>
        <w:rPr>
          <w:spacing w:val="-2"/>
          <w:sz w:val="24"/>
        </w:rPr>
        <w:t>configurations.</w:t>
      </w:r>
    </w:p>
    <w:p w14:paraId="062945E6">
      <w:pPr>
        <w:pStyle w:val="8"/>
        <w:numPr>
          <w:ilvl w:val="0"/>
          <w:numId w:val="8"/>
        </w:numPr>
        <w:tabs>
          <w:tab w:val="left" w:pos="719"/>
        </w:tabs>
        <w:spacing w:before="140" w:after="0" w:line="240" w:lineRule="auto"/>
        <w:ind w:left="719" w:right="0" w:hanging="359"/>
        <w:jc w:val="left"/>
        <w:rPr>
          <w:sz w:val="24"/>
        </w:rPr>
      </w:pPr>
      <w:r>
        <w:rPr>
          <w:sz w:val="24"/>
        </w:rPr>
        <w:t>Invalid</w:t>
      </w:r>
      <w:r>
        <w:rPr>
          <w:spacing w:val="-2"/>
          <w:sz w:val="24"/>
        </w:rPr>
        <w:t xml:space="preserve"> </w:t>
      </w:r>
      <w:r>
        <w:rPr>
          <w:sz w:val="24"/>
        </w:rPr>
        <w:t>configurations</w:t>
      </w:r>
      <w:r>
        <w:rPr>
          <w:spacing w:val="-3"/>
          <w:sz w:val="24"/>
        </w:rPr>
        <w:t xml:space="preserve"> </w:t>
      </w:r>
      <w:r>
        <w:rPr>
          <w:sz w:val="24"/>
        </w:rPr>
        <w:t>are</w:t>
      </w:r>
      <w:r>
        <w:rPr>
          <w:spacing w:val="-2"/>
          <w:sz w:val="24"/>
        </w:rPr>
        <w:t xml:space="preserve"> </w:t>
      </w:r>
      <w:r>
        <w:rPr>
          <w:sz w:val="24"/>
        </w:rPr>
        <w:t>pruned</w:t>
      </w:r>
      <w:r>
        <w:rPr>
          <w:spacing w:val="-2"/>
          <w:sz w:val="24"/>
        </w:rPr>
        <w:t xml:space="preserve"> immediately.</w:t>
      </w:r>
    </w:p>
    <w:p w14:paraId="51DAB18C">
      <w:pPr>
        <w:pStyle w:val="8"/>
        <w:numPr>
          <w:ilvl w:val="0"/>
          <w:numId w:val="8"/>
        </w:numPr>
        <w:tabs>
          <w:tab w:val="left" w:pos="719"/>
        </w:tabs>
        <w:spacing w:before="137" w:after="0" w:line="240" w:lineRule="auto"/>
        <w:ind w:left="719" w:right="0" w:hanging="359"/>
        <w:jc w:val="left"/>
        <w:rPr>
          <w:sz w:val="24"/>
        </w:rPr>
      </w:pPr>
      <w:r>
        <w:rPr>
          <w:sz w:val="24"/>
        </w:rPr>
        <w:t>Canonical</w:t>
      </w:r>
      <w:r>
        <w:rPr>
          <w:spacing w:val="-1"/>
          <w:sz w:val="24"/>
        </w:rPr>
        <w:t xml:space="preserve"> </w:t>
      </w:r>
      <w:r>
        <w:rPr>
          <w:sz w:val="24"/>
        </w:rPr>
        <w:t>representation</w:t>
      </w:r>
      <w:r>
        <w:rPr>
          <w:spacing w:val="1"/>
          <w:sz w:val="24"/>
        </w:rPr>
        <w:t xml:space="preserve"> </w:t>
      </w:r>
      <w:r>
        <w:rPr>
          <w:sz w:val="24"/>
        </w:rPr>
        <w:t>ensures</w:t>
      </w:r>
      <w:r>
        <w:rPr>
          <w:spacing w:val="-1"/>
          <w:sz w:val="24"/>
        </w:rPr>
        <w:t xml:space="preserve"> </w:t>
      </w:r>
      <w:r>
        <w:rPr>
          <w:sz w:val="24"/>
        </w:rPr>
        <w:t>that</w:t>
      </w:r>
      <w:r>
        <w:rPr>
          <w:spacing w:val="-1"/>
          <w:sz w:val="24"/>
        </w:rPr>
        <w:t xml:space="preserve"> </w:t>
      </w:r>
      <w:r>
        <w:rPr>
          <w:sz w:val="24"/>
        </w:rPr>
        <w:t>symmetric solutions</w:t>
      </w:r>
      <w:r>
        <w:rPr>
          <w:spacing w:val="-1"/>
          <w:sz w:val="24"/>
        </w:rPr>
        <w:t xml:space="preserve"> </w:t>
      </w:r>
      <w:r>
        <w:rPr>
          <w:sz w:val="24"/>
        </w:rPr>
        <w:t>are</w:t>
      </w:r>
      <w:r>
        <w:rPr>
          <w:spacing w:val="-2"/>
          <w:sz w:val="24"/>
        </w:rPr>
        <w:t xml:space="preserve"> </w:t>
      </w:r>
      <w:r>
        <w:rPr>
          <w:sz w:val="24"/>
        </w:rPr>
        <w:t>counted</w:t>
      </w:r>
      <w:r>
        <w:rPr>
          <w:spacing w:val="-1"/>
          <w:sz w:val="24"/>
        </w:rPr>
        <w:t xml:space="preserve"> </w:t>
      </w:r>
      <w:r>
        <w:rPr>
          <w:sz w:val="24"/>
        </w:rPr>
        <w:t>only</w:t>
      </w:r>
      <w:r>
        <w:rPr>
          <w:spacing w:val="-3"/>
          <w:sz w:val="24"/>
        </w:rPr>
        <w:t xml:space="preserve"> </w:t>
      </w:r>
      <w:r>
        <w:rPr>
          <w:spacing w:val="-2"/>
          <w:sz w:val="24"/>
        </w:rPr>
        <w:t>once.</w:t>
      </w:r>
    </w:p>
    <w:p w14:paraId="6870F6ED">
      <w:pPr>
        <w:pStyle w:val="8"/>
        <w:numPr>
          <w:ilvl w:val="0"/>
          <w:numId w:val="8"/>
        </w:numPr>
        <w:tabs>
          <w:tab w:val="left" w:pos="719"/>
        </w:tabs>
        <w:spacing w:before="139" w:after="0" w:line="240" w:lineRule="auto"/>
        <w:ind w:left="719" w:right="0" w:hanging="359"/>
        <w:jc w:val="left"/>
        <w:rPr>
          <w:sz w:val="24"/>
        </w:rPr>
      </w:pPr>
      <w:r>
        <w:rPr>
          <w:sz w:val="24"/>
        </w:rPr>
        <w:t>Every</w:t>
      </w:r>
      <w:r>
        <w:rPr>
          <w:spacing w:val="-8"/>
          <w:sz w:val="24"/>
        </w:rPr>
        <w:t xml:space="preserve"> </w:t>
      </w:r>
      <w:r>
        <w:rPr>
          <w:sz w:val="24"/>
        </w:rPr>
        <w:t>unique valid</w:t>
      </w:r>
      <w:r>
        <w:rPr>
          <w:spacing w:val="-1"/>
          <w:sz w:val="24"/>
        </w:rPr>
        <w:t xml:space="preserve"> </w:t>
      </w:r>
      <w:r>
        <w:rPr>
          <w:sz w:val="24"/>
        </w:rPr>
        <w:t>arrangement is</w:t>
      </w:r>
      <w:r>
        <w:rPr>
          <w:spacing w:val="-1"/>
          <w:sz w:val="24"/>
        </w:rPr>
        <w:t xml:space="preserve"> </w:t>
      </w:r>
      <w:r>
        <w:rPr>
          <w:sz w:val="24"/>
        </w:rPr>
        <w:t>eventually</w:t>
      </w:r>
      <w:r>
        <w:rPr>
          <w:spacing w:val="-5"/>
          <w:sz w:val="24"/>
        </w:rPr>
        <w:t xml:space="preserve"> </w:t>
      </w:r>
      <w:r>
        <w:rPr>
          <w:sz w:val="24"/>
        </w:rPr>
        <w:t>discovered</w:t>
      </w:r>
      <w:r>
        <w:rPr>
          <w:spacing w:val="-1"/>
          <w:sz w:val="24"/>
        </w:rPr>
        <w:t xml:space="preserve"> </w:t>
      </w:r>
      <w:r>
        <w:rPr>
          <w:sz w:val="24"/>
        </w:rPr>
        <w:t xml:space="preserve">and </w:t>
      </w:r>
      <w:r>
        <w:rPr>
          <w:spacing w:val="-2"/>
          <w:sz w:val="24"/>
        </w:rPr>
        <w:t>printed.</w:t>
      </w:r>
    </w:p>
    <w:p w14:paraId="7F5C7EB5">
      <w:pPr>
        <w:pStyle w:val="6"/>
        <w:spacing w:before="142"/>
      </w:pPr>
    </w:p>
    <w:p w14:paraId="254F03B7">
      <w:pPr>
        <w:pStyle w:val="6"/>
      </w:pPr>
      <w:r>
        <w:t>Therefore,</w:t>
      </w:r>
      <w:r>
        <w:rPr>
          <w:spacing w:val="-3"/>
        </w:rPr>
        <w:t xml:space="preserve"> </w:t>
      </w:r>
      <w:r>
        <w:t>the algorithm</w:t>
      </w:r>
      <w:r>
        <w:rPr>
          <w:spacing w:val="-1"/>
        </w:rPr>
        <w:t xml:space="preserve"> </w:t>
      </w:r>
      <w:r>
        <w:t>generates all</w:t>
      </w:r>
      <w:r>
        <w:rPr>
          <w:spacing w:val="-1"/>
        </w:rPr>
        <w:t xml:space="preserve"> </w:t>
      </w:r>
      <w:r>
        <w:t>and</w:t>
      </w:r>
      <w:r>
        <w:rPr>
          <w:spacing w:val="-1"/>
        </w:rPr>
        <w:t xml:space="preserve"> </w:t>
      </w:r>
      <w:r>
        <w:t>only</w:t>
      </w:r>
      <w:r>
        <w:rPr>
          <w:spacing w:val="-5"/>
        </w:rPr>
        <w:t xml:space="preserve"> </w:t>
      </w:r>
      <w:r>
        <w:t>valid</w:t>
      </w:r>
      <w:r>
        <w:rPr>
          <w:spacing w:val="-1"/>
        </w:rPr>
        <w:t xml:space="preserve"> </w:t>
      </w:r>
      <w:r>
        <w:t>unique</w:t>
      </w:r>
      <w:r>
        <w:rPr>
          <w:spacing w:val="-1"/>
        </w:rPr>
        <w:t xml:space="preserve"> </w:t>
      </w:r>
      <w:r>
        <w:rPr>
          <w:spacing w:val="-2"/>
        </w:rPr>
        <w:t>solutions.</w:t>
      </w:r>
    </w:p>
    <w:p w14:paraId="469398C1">
      <w:pPr>
        <w:pStyle w:val="6"/>
        <w:spacing w:before="146"/>
      </w:pPr>
    </w:p>
    <w:p w14:paraId="4AD5FEAF">
      <w:pPr>
        <w:pStyle w:val="3"/>
        <w:numPr>
          <w:ilvl w:val="0"/>
          <w:numId w:val="1"/>
        </w:numPr>
        <w:tabs>
          <w:tab w:val="left" w:pos="240"/>
        </w:tabs>
        <w:spacing w:before="0" w:after="0" w:line="602" w:lineRule="auto"/>
        <w:ind w:left="0" w:right="7364" w:firstLine="0"/>
        <w:jc w:val="left"/>
      </w:pPr>
      <w:r>
        <w:t>Complexity</w:t>
      </w:r>
      <w:r>
        <w:rPr>
          <w:spacing w:val="-15"/>
        </w:rPr>
        <w:t xml:space="preserve"> </w:t>
      </w:r>
      <w:r>
        <w:t>Analysis Time Complexity</w:t>
      </w:r>
    </w:p>
    <w:p w14:paraId="3C114EBF">
      <w:pPr>
        <w:pStyle w:val="6"/>
        <w:spacing w:line="273" w:lineRule="exact"/>
      </w:pPr>
      <w:r>
        <w:t>In</w:t>
      </w:r>
      <w:r>
        <w:rPr>
          <w:spacing w:val="-2"/>
        </w:rPr>
        <w:t xml:space="preserve"> </w:t>
      </w:r>
      <w:r>
        <w:t>the</w:t>
      </w:r>
      <w:r>
        <w:rPr>
          <w:spacing w:val="-1"/>
        </w:rPr>
        <w:t xml:space="preserve"> </w:t>
      </w:r>
      <w:r>
        <w:t>worst</w:t>
      </w:r>
      <w:r>
        <w:rPr>
          <w:spacing w:val="-2"/>
        </w:rPr>
        <w:t xml:space="preserve"> </w:t>
      </w:r>
      <w:r>
        <w:t xml:space="preserve">case: </w:t>
      </w:r>
      <w:r>
        <w:rPr>
          <w:spacing w:val="-2"/>
        </w:rPr>
        <w:t>O(N!)</w:t>
      </w:r>
    </w:p>
    <w:p w14:paraId="5BD59D72">
      <w:pPr>
        <w:pStyle w:val="6"/>
        <w:spacing w:before="144"/>
      </w:pPr>
    </w:p>
    <w:p w14:paraId="2B9A6FBC">
      <w:pPr>
        <w:pStyle w:val="6"/>
      </w:pPr>
      <w:r>
        <w:t>The</w:t>
      </w:r>
      <w:r>
        <w:rPr>
          <w:spacing w:val="-5"/>
        </w:rPr>
        <w:t xml:space="preserve"> </w:t>
      </w:r>
      <w:r>
        <w:t>algorithm</w:t>
      </w:r>
      <w:r>
        <w:rPr>
          <w:spacing w:val="-1"/>
        </w:rPr>
        <w:t xml:space="preserve"> </w:t>
      </w:r>
      <w:r>
        <w:t>may</w:t>
      </w:r>
      <w:r>
        <w:rPr>
          <w:spacing w:val="-5"/>
        </w:rPr>
        <w:t xml:space="preserve"> </w:t>
      </w:r>
      <w:r>
        <w:t>explore</w:t>
      </w:r>
      <w:r>
        <w:rPr>
          <w:spacing w:val="-3"/>
        </w:rPr>
        <w:t xml:space="preserve"> </w:t>
      </w:r>
      <w:r>
        <w:t>permutations of</w:t>
      </w:r>
      <w:r>
        <w:rPr>
          <w:spacing w:val="-1"/>
        </w:rPr>
        <w:t xml:space="preserve"> </w:t>
      </w:r>
      <w:r>
        <w:t>queen</w:t>
      </w:r>
      <w:r>
        <w:rPr>
          <w:spacing w:val="2"/>
        </w:rPr>
        <w:t xml:space="preserve"> </w:t>
      </w:r>
      <w:r>
        <w:t>placements</w:t>
      </w:r>
      <w:r>
        <w:rPr>
          <w:spacing w:val="-1"/>
        </w:rPr>
        <w:t xml:space="preserve"> </w:t>
      </w:r>
      <w:r>
        <w:t xml:space="preserve">across </w:t>
      </w:r>
      <w:r>
        <w:rPr>
          <w:spacing w:val="-2"/>
        </w:rPr>
        <w:t>rows.</w:t>
      </w:r>
    </w:p>
    <w:p w14:paraId="7CE0AF5B">
      <w:pPr>
        <w:pStyle w:val="6"/>
        <w:spacing w:before="142"/>
      </w:pPr>
    </w:p>
    <w:p w14:paraId="1E659E32">
      <w:pPr>
        <w:pStyle w:val="6"/>
      </w:pPr>
      <w:r>
        <w:t>However,</w:t>
      </w:r>
      <w:r>
        <w:rPr>
          <w:spacing w:val="-3"/>
        </w:rPr>
        <w:t xml:space="preserve"> </w:t>
      </w:r>
      <w:r>
        <w:t>pruning</w:t>
      </w:r>
      <w:r>
        <w:rPr>
          <w:spacing w:val="-4"/>
        </w:rPr>
        <w:t xml:space="preserve"> </w:t>
      </w:r>
      <w:r>
        <w:t>and symmetry</w:t>
      </w:r>
      <w:r>
        <w:rPr>
          <w:spacing w:val="-6"/>
        </w:rPr>
        <w:t xml:space="preserve"> </w:t>
      </w:r>
      <w:r>
        <w:t>elimination considerably</w:t>
      </w:r>
      <w:r>
        <w:rPr>
          <w:spacing w:val="-6"/>
        </w:rPr>
        <w:t xml:space="preserve"> </w:t>
      </w:r>
      <w:r>
        <w:t>reduce</w:t>
      </w:r>
      <w:r>
        <w:rPr>
          <w:spacing w:val="-2"/>
        </w:rPr>
        <w:t xml:space="preserve"> </w:t>
      </w:r>
      <w:r>
        <w:t>the</w:t>
      </w:r>
      <w:r>
        <w:rPr>
          <w:spacing w:val="1"/>
        </w:rPr>
        <w:t xml:space="preserve"> </w:t>
      </w:r>
      <w:r>
        <w:t>actual</w:t>
      </w:r>
      <w:r>
        <w:rPr>
          <w:spacing w:val="-1"/>
        </w:rPr>
        <w:t xml:space="preserve"> </w:t>
      </w:r>
      <w:r>
        <w:t xml:space="preserve">search </w:t>
      </w:r>
      <w:r>
        <w:rPr>
          <w:spacing w:val="-2"/>
        </w:rPr>
        <w:t>space.</w:t>
      </w:r>
    </w:p>
    <w:p w14:paraId="792AA70F">
      <w:pPr>
        <w:pStyle w:val="6"/>
        <w:spacing w:before="142"/>
      </w:pPr>
    </w:p>
    <w:p w14:paraId="6651DB20">
      <w:pPr>
        <w:spacing w:before="0" w:line="604" w:lineRule="auto"/>
        <w:ind w:left="0" w:right="6704" w:firstLine="0"/>
        <w:jc w:val="left"/>
        <w:rPr>
          <w:sz w:val="24"/>
        </w:rPr>
      </w:pPr>
      <w:r>
        <w:rPr>
          <w:b/>
          <w:sz w:val="24"/>
        </w:rPr>
        <w:t>Space</w:t>
      </w:r>
      <w:r>
        <w:rPr>
          <w:b/>
          <w:spacing w:val="-15"/>
          <w:sz w:val="24"/>
        </w:rPr>
        <w:t xml:space="preserve"> </w:t>
      </w:r>
      <w:r>
        <w:rPr>
          <w:b/>
          <w:sz w:val="24"/>
        </w:rPr>
        <w:t>Complexity:</w:t>
      </w:r>
      <w:r>
        <w:rPr>
          <w:b/>
          <w:spacing w:val="-15"/>
          <w:sz w:val="24"/>
        </w:rPr>
        <w:t xml:space="preserve"> </w:t>
      </w:r>
      <w:r>
        <w:rPr>
          <w:sz w:val="24"/>
        </w:rPr>
        <w:t>O(N) Space is required for:</w:t>
      </w:r>
    </w:p>
    <w:p w14:paraId="06F0DFA1">
      <w:pPr>
        <w:pStyle w:val="8"/>
        <w:numPr>
          <w:ilvl w:val="0"/>
          <w:numId w:val="9"/>
        </w:numPr>
        <w:tabs>
          <w:tab w:val="left" w:pos="720"/>
        </w:tabs>
        <w:spacing w:before="0" w:after="0" w:line="273" w:lineRule="exact"/>
        <w:ind w:left="720" w:right="0" w:hanging="466"/>
        <w:jc w:val="left"/>
        <w:rPr>
          <w:sz w:val="24"/>
        </w:rPr>
      </w:pPr>
      <w:r>
        <w:rPr>
          <w:sz w:val="24"/>
        </w:rPr>
        <w:t>Board</w:t>
      </w:r>
      <w:r>
        <w:rPr>
          <w:spacing w:val="-2"/>
          <w:sz w:val="24"/>
        </w:rPr>
        <w:t xml:space="preserve"> representation</w:t>
      </w:r>
    </w:p>
    <w:p w14:paraId="03C6F489">
      <w:pPr>
        <w:pStyle w:val="8"/>
        <w:numPr>
          <w:ilvl w:val="0"/>
          <w:numId w:val="9"/>
        </w:numPr>
        <w:tabs>
          <w:tab w:val="left" w:pos="720"/>
        </w:tabs>
        <w:spacing w:before="139" w:after="0" w:line="240" w:lineRule="auto"/>
        <w:ind w:left="720" w:right="0" w:hanging="521"/>
        <w:jc w:val="left"/>
        <w:rPr>
          <w:sz w:val="24"/>
        </w:rPr>
      </w:pPr>
      <w:r>
        <w:rPr>
          <w:sz w:val="24"/>
        </w:rPr>
        <w:t>Recursive</w:t>
      </w:r>
      <w:r>
        <w:rPr>
          <w:spacing w:val="-4"/>
          <w:sz w:val="24"/>
        </w:rPr>
        <w:t xml:space="preserve"> </w:t>
      </w:r>
      <w:r>
        <w:rPr>
          <w:sz w:val="24"/>
        </w:rPr>
        <w:t>call</w:t>
      </w:r>
      <w:r>
        <w:rPr>
          <w:spacing w:val="-2"/>
          <w:sz w:val="24"/>
        </w:rPr>
        <w:t xml:space="preserve"> </w:t>
      </w:r>
      <w:r>
        <w:rPr>
          <w:spacing w:val="-4"/>
          <w:sz w:val="24"/>
        </w:rPr>
        <w:t>stack</w:t>
      </w:r>
    </w:p>
    <w:p w14:paraId="5AF35E7E">
      <w:pPr>
        <w:pStyle w:val="6"/>
        <w:spacing w:before="141"/>
      </w:pPr>
    </w:p>
    <w:p w14:paraId="51B3C862">
      <w:pPr>
        <w:pStyle w:val="6"/>
        <w:spacing w:before="1"/>
      </w:pPr>
      <w:r>
        <w:t>Additional storage</w:t>
      </w:r>
      <w:r>
        <w:rPr>
          <w:spacing w:val="-1"/>
        </w:rPr>
        <w:t xml:space="preserve"> </w:t>
      </w:r>
      <w:r>
        <w:t>is used for</w:t>
      </w:r>
      <w:r>
        <w:rPr>
          <w:spacing w:val="-2"/>
        </w:rPr>
        <w:t xml:space="preserve"> </w:t>
      </w:r>
      <w:r>
        <w:t>maintaining</w:t>
      </w:r>
      <w:r>
        <w:rPr>
          <w:spacing w:val="-2"/>
        </w:rPr>
        <w:t xml:space="preserve"> </w:t>
      </w:r>
      <w:r>
        <w:t>unique</w:t>
      </w:r>
      <w:r>
        <w:rPr>
          <w:spacing w:val="1"/>
        </w:rPr>
        <w:t xml:space="preserve"> </w:t>
      </w:r>
      <w:r>
        <w:rPr>
          <w:spacing w:val="-2"/>
        </w:rPr>
        <w:t>solutions.</w:t>
      </w:r>
    </w:p>
    <w:p w14:paraId="082561E3">
      <w:pPr>
        <w:pStyle w:val="6"/>
        <w:spacing w:before="146"/>
      </w:pPr>
    </w:p>
    <w:p w14:paraId="0AF69D7C">
      <w:pPr>
        <w:pStyle w:val="3"/>
        <w:numPr>
          <w:ilvl w:val="0"/>
          <w:numId w:val="1"/>
        </w:numPr>
        <w:tabs>
          <w:tab w:val="left" w:pos="240"/>
        </w:tabs>
        <w:spacing w:before="0" w:after="0" w:line="240" w:lineRule="auto"/>
        <w:ind w:left="240" w:right="0" w:hanging="240"/>
        <w:jc w:val="left"/>
      </w:pPr>
      <w:r>
        <w:rPr>
          <w:spacing w:val="-2"/>
        </w:rPr>
        <w:t>Advantages</w:t>
      </w:r>
    </w:p>
    <w:p w14:paraId="1B714302">
      <w:pPr>
        <w:pStyle w:val="3"/>
        <w:spacing w:after="0" w:line="240" w:lineRule="auto"/>
        <w:jc w:val="left"/>
        <w:sectPr>
          <w:pgSz w:w="12240" w:h="15840"/>
          <w:pgMar w:top="1360" w:right="1080" w:bottom="280" w:left="1440" w:header="720" w:footer="720" w:gutter="0"/>
          <w:cols w:space="720" w:num="1"/>
        </w:sectPr>
      </w:pPr>
    </w:p>
    <w:p w14:paraId="0FE42947">
      <w:pPr>
        <w:pStyle w:val="8"/>
        <w:numPr>
          <w:ilvl w:val="0"/>
          <w:numId w:val="10"/>
        </w:numPr>
        <w:tabs>
          <w:tab w:val="left" w:pos="720"/>
        </w:tabs>
        <w:spacing w:before="74" w:after="0" w:line="240" w:lineRule="auto"/>
        <w:ind w:left="720" w:right="0" w:hanging="360"/>
        <w:jc w:val="left"/>
        <w:rPr>
          <w:sz w:val="24"/>
        </w:rPr>
      </w:pPr>
      <w:r>
        <w:rPr>
          <w:sz w:val="24"/>
        </w:rPr>
        <w:t>Produces only</w:t>
      </w:r>
      <w:r>
        <w:rPr>
          <w:spacing w:val="-5"/>
          <w:sz w:val="24"/>
        </w:rPr>
        <w:t xml:space="preserve"> </w:t>
      </w:r>
      <w:r>
        <w:rPr>
          <w:sz w:val="24"/>
        </w:rPr>
        <w:t xml:space="preserve">unique </w:t>
      </w:r>
      <w:r>
        <w:rPr>
          <w:spacing w:val="-2"/>
          <w:sz w:val="24"/>
        </w:rPr>
        <w:t>solutions.</w:t>
      </w:r>
    </w:p>
    <w:p w14:paraId="6D2F133B">
      <w:pPr>
        <w:pStyle w:val="8"/>
        <w:numPr>
          <w:ilvl w:val="0"/>
          <w:numId w:val="10"/>
        </w:numPr>
        <w:tabs>
          <w:tab w:val="left" w:pos="720"/>
        </w:tabs>
        <w:spacing w:before="137" w:after="0" w:line="240" w:lineRule="auto"/>
        <w:ind w:left="720" w:right="0" w:hanging="360"/>
        <w:jc w:val="left"/>
        <w:rPr>
          <w:sz w:val="24"/>
        </w:rPr>
      </w:pPr>
      <w:r>
        <w:rPr>
          <w:sz w:val="24"/>
        </w:rPr>
        <w:t>Eliminates</w:t>
      </w:r>
      <w:r>
        <w:rPr>
          <w:spacing w:val="-1"/>
          <w:sz w:val="24"/>
        </w:rPr>
        <w:t xml:space="preserve"> </w:t>
      </w:r>
      <w:r>
        <w:rPr>
          <w:sz w:val="24"/>
        </w:rPr>
        <w:t>redundant</w:t>
      </w:r>
      <w:r>
        <w:rPr>
          <w:spacing w:val="-1"/>
          <w:sz w:val="24"/>
        </w:rPr>
        <w:t xml:space="preserve"> </w:t>
      </w:r>
      <w:r>
        <w:rPr>
          <w:sz w:val="24"/>
        </w:rPr>
        <w:t>symmetric</w:t>
      </w:r>
      <w:r>
        <w:rPr>
          <w:spacing w:val="-1"/>
          <w:sz w:val="24"/>
        </w:rPr>
        <w:t xml:space="preserve"> </w:t>
      </w:r>
      <w:r>
        <w:rPr>
          <w:spacing w:val="-2"/>
          <w:sz w:val="24"/>
        </w:rPr>
        <w:t>arrangements.</w:t>
      </w:r>
    </w:p>
    <w:p w14:paraId="09EBCA81">
      <w:pPr>
        <w:pStyle w:val="8"/>
        <w:numPr>
          <w:ilvl w:val="0"/>
          <w:numId w:val="10"/>
        </w:numPr>
        <w:tabs>
          <w:tab w:val="left" w:pos="720"/>
        </w:tabs>
        <w:spacing w:before="139" w:after="0" w:line="240" w:lineRule="auto"/>
        <w:ind w:left="720" w:right="0" w:hanging="360"/>
        <w:jc w:val="left"/>
        <w:rPr>
          <w:sz w:val="24"/>
        </w:rPr>
      </w:pPr>
      <w:r>
        <w:rPr>
          <w:sz w:val="24"/>
        </w:rPr>
        <w:t>Reduces</w:t>
      </w:r>
      <w:r>
        <w:rPr>
          <w:spacing w:val="-2"/>
          <w:sz w:val="24"/>
        </w:rPr>
        <w:t xml:space="preserve"> </w:t>
      </w:r>
      <w:r>
        <w:rPr>
          <w:sz w:val="24"/>
        </w:rPr>
        <w:t>execution</w:t>
      </w:r>
      <w:r>
        <w:rPr>
          <w:spacing w:val="-2"/>
          <w:sz w:val="24"/>
        </w:rPr>
        <w:t xml:space="preserve"> </w:t>
      </w:r>
      <w:r>
        <w:rPr>
          <w:sz w:val="24"/>
        </w:rPr>
        <w:t>time</w:t>
      </w:r>
      <w:r>
        <w:rPr>
          <w:spacing w:val="-2"/>
          <w:sz w:val="24"/>
        </w:rPr>
        <w:t xml:space="preserve"> </w:t>
      </w:r>
      <w:r>
        <w:rPr>
          <w:sz w:val="24"/>
        </w:rPr>
        <w:t>through</w:t>
      </w:r>
      <w:r>
        <w:rPr>
          <w:spacing w:val="-2"/>
          <w:sz w:val="24"/>
        </w:rPr>
        <w:t xml:space="preserve"> pruning.</w:t>
      </w:r>
    </w:p>
    <w:p w14:paraId="6744422F">
      <w:pPr>
        <w:pStyle w:val="8"/>
        <w:numPr>
          <w:ilvl w:val="0"/>
          <w:numId w:val="10"/>
        </w:numPr>
        <w:tabs>
          <w:tab w:val="left" w:pos="720"/>
        </w:tabs>
        <w:spacing w:before="137" w:after="0" w:line="240" w:lineRule="auto"/>
        <w:ind w:left="720" w:right="0" w:hanging="360"/>
        <w:jc w:val="left"/>
        <w:rPr>
          <w:sz w:val="24"/>
        </w:rPr>
      </w:pPr>
      <w:r>
        <w:rPr>
          <w:sz w:val="24"/>
        </w:rPr>
        <w:t>Efficient</w:t>
      </w:r>
      <w:r>
        <w:rPr>
          <w:spacing w:val="-1"/>
          <w:sz w:val="24"/>
        </w:rPr>
        <w:t xml:space="preserve"> </w:t>
      </w:r>
      <w:r>
        <w:rPr>
          <w:sz w:val="24"/>
        </w:rPr>
        <w:t>for</w:t>
      </w:r>
      <w:r>
        <w:rPr>
          <w:spacing w:val="-2"/>
          <w:sz w:val="24"/>
        </w:rPr>
        <w:t xml:space="preserve"> </w:t>
      </w:r>
      <w:r>
        <w:rPr>
          <w:sz w:val="24"/>
        </w:rPr>
        <w:t>moderate</w:t>
      </w:r>
      <w:r>
        <w:rPr>
          <w:spacing w:val="1"/>
          <w:sz w:val="24"/>
        </w:rPr>
        <w:t xml:space="preserve"> </w:t>
      </w:r>
      <w:r>
        <w:rPr>
          <w:sz w:val="24"/>
        </w:rPr>
        <w:t>values</w:t>
      </w:r>
      <w:r>
        <w:rPr>
          <w:spacing w:val="-1"/>
          <w:sz w:val="24"/>
        </w:rPr>
        <w:t xml:space="preserve"> </w:t>
      </w:r>
      <w:r>
        <w:rPr>
          <w:sz w:val="24"/>
        </w:rPr>
        <w:t>of</w:t>
      </w:r>
      <w:r>
        <w:rPr>
          <w:spacing w:val="-1"/>
          <w:sz w:val="24"/>
        </w:rPr>
        <w:t xml:space="preserve"> </w:t>
      </w:r>
      <w:r>
        <w:rPr>
          <w:spacing w:val="-5"/>
          <w:sz w:val="24"/>
        </w:rPr>
        <w:t>N.</w:t>
      </w:r>
    </w:p>
    <w:p w14:paraId="6A079378">
      <w:pPr>
        <w:pStyle w:val="8"/>
        <w:numPr>
          <w:ilvl w:val="0"/>
          <w:numId w:val="10"/>
        </w:numPr>
        <w:tabs>
          <w:tab w:val="left" w:pos="720"/>
        </w:tabs>
        <w:spacing w:before="140" w:after="0" w:line="240" w:lineRule="auto"/>
        <w:ind w:left="720" w:right="0" w:hanging="360"/>
        <w:jc w:val="left"/>
        <w:rPr>
          <w:sz w:val="24"/>
        </w:rPr>
      </w:pPr>
      <w:r>
        <w:rPr>
          <w:sz w:val="24"/>
        </w:rPr>
        <w:t>Demonstrates</w:t>
      </w:r>
      <w:r>
        <w:rPr>
          <w:spacing w:val="-4"/>
          <w:sz w:val="24"/>
        </w:rPr>
        <w:t xml:space="preserve"> </w:t>
      </w:r>
      <w:r>
        <w:rPr>
          <w:sz w:val="24"/>
        </w:rPr>
        <w:t>the</w:t>
      </w:r>
      <w:r>
        <w:rPr>
          <w:spacing w:val="-3"/>
          <w:sz w:val="24"/>
        </w:rPr>
        <w:t xml:space="preserve"> </w:t>
      </w:r>
      <w:r>
        <w:rPr>
          <w:sz w:val="24"/>
        </w:rPr>
        <w:t>effectiveness</w:t>
      </w:r>
      <w:r>
        <w:rPr>
          <w:spacing w:val="-2"/>
          <w:sz w:val="24"/>
        </w:rPr>
        <w:t xml:space="preserve"> </w:t>
      </w:r>
      <w:r>
        <w:rPr>
          <w:sz w:val="24"/>
        </w:rPr>
        <w:t>of</w:t>
      </w:r>
      <w:r>
        <w:rPr>
          <w:spacing w:val="-1"/>
          <w:sz w:val="24"/>
        </w:rPr>
        <w:t xml:space="preserve"> </w:t>
      </w:r>
      <w:r>
        <w:rPr>
          <w:sz w:val="24"/>
        </w:rPr>
        <w:t>Backtracking</w:t>
      </w:r>
      <w:r>
        <w:rPr>
          <w:spacing w:val="-4"/>
          <w:sz w:val="24"/>
        </w:rPr>
        <w:t xml:space="preserve"> </w:t>
      </w:r>
      <w:r>
        <w:rPr>
          <w:sz w:val="24"/>
        </w:rPr>
        <w:t>in</w:t>
      </w:r>
      <w:r>
        <w:rPr>
          <w:spacing w:val="-2"/>
          <w:sz w:val="24"/>
        </w:rPr>
        <w:t xml:space="preserve"> </w:t>
      </w:r>
      <w:r>
        <w:rPr>
          <w:sz w:val="24"/>
        </w:rPr>
        <w:t>constraint</w:t>
      </w:r>
      <w:r>
        <w:rPr>
          <w:spacing w:val="-2"/>
          <w:sz w:val="24"/>
        </w:rPr>
        <w:t xml:space="preserve"> </w:t>
      </w:r>
      <w:r>
        <w:rPr>
          <w:sz w:val="24"/>
        </w:rPr>
        <w:t>satisfaction</w:t>
      </w:r>
      <w:r>
        <w:rPr>
          <w:spacing w:val="1"/>
          <w:sz w:val="24"/>
        </w:rPr>
        <w:t xml:space="preserve"> </w:t>
      </w:r>
      <w:r>
        <w:rPr>
          <w:spacing w:val="-2"/>
          <w:sz w:val="24"/>
        </w:rPr>
        <w:t>problems.</w:t>
      </w:r>
    </w:p>
    <w:p w14:paraId="0B2FDB8B">
      <w:pPr>
        <w:pStyle w:val="6"/>
        <w:spacing w:before="146"/>
      </w:pPr>
    </w:p>
    <w:p w14:paraId="4CD63721">
      <w:pPr>
        <w:pStyle w:val="3"/>
        <w:numPr>
          <w:ilvl w:val="0"/>
          <w:numId w:val="1"/>
        </w:numPr>
        <w:tabs>
          <w:tab w:val="left" w:pos="360"/>
        </w:tabs>
        <w:spacing w:before="0" w:after="0" w:line="240" w:lineRule="auto"/>
        <w:ind w:left="360" w:right="0" w:hanging="360"/>
        <w:jc w:val="left"/>
      </w:pPr>
      <w:r>
        <w:rPr>
          <w:spacing w:val="-2"/>
        </w:rPr>
        <w:t>Applications</w:t>
      </w:r>
    </w:p>
    <w:p w14:paraId="4D2805E7">
      <w:pPr>
        <w:pStyle w:val="6"/>
        <w:spacing w:before="137"/>
        <w:rPr>
          <w:b/>
        </w:rPr>
      </w:pPr>
    </w:p>
    <w:p w14:paraId="5905B01A">
      <w:pPr>
        <w:pStyle w:val="8"/>
        <w:numPr>
          <w:ilvl w:val="0"/>
          <w:numId w:val="11"/>
        </w:numPr>
        <w:tabs>
          <w:tab w:val="left" w:pos="720"/>
        </w:tabs>
        <w:spacing w:before="0" w:after="0" w:line="240" w:lineRule="auto"/>
        <w:ind w:left="720" w:right="0" w:hanging="360"/>
        <w:jc w:val="left"/>
        <w:rPr>
          <w:sz w:val="24"/>
        </w:rPr>
      </w:pPr>
      <w:r>
        <w:rPr>
          <w:sz w:val="24"/>
        </w:rPr>
        <w:t>Artificial</w:t>
      </w:r>
      <w:r>
        <w:rPr>
          <w:spacing w:val="-3"/>
          <w:sz w:val="24"/>
        </w:rPr>
        <w:t xml:space="preserve"> </w:t>
      </w:r>
      <w:r>
        <w:rPr>
          <w:sz w:val="24"/>
        </w:rPr>
        <w:t>Intelligence</w:t>
      </w:r>
      <w:r>
        <w:rPr>
          <w:spacing w:val="-3"/>
          <w:sz w:val="24"/>
        </w:rPr>
        <w:t xml:space="preserve"> </w:t>
      </w:r>
      <w:r>
        <w:rPr>
          <w:sz w:val="24"/>
        </w:rPr>
        <w:t>and</w:t>
      </w:r>
      <w:r>
        <w:rPr>
          <w:spacing w:val="-3"/>
          <w:sz w:val="24"/>
        </w:rPr>
        <w:t xml:space="preserve"> </w:t>
      </w:r>
      <w:r>
        <w:rPr>
          <w:sz w:val="24"/>
        </w:rPr>
        <w:t>Constraint</w:t>
      </w:r>
      <w:r>
        <w:rPr>
          <w:spacing w:val="-2"/>
          <w:sz w:val="24"/>
        </w:rPr>
        <w:t xml:space="preserve"> </w:t>
      </w:r>
      <w:r>
        <w:rPr>
          <w:sz w:val="24"/>
        </w:rPr>
        <w:t>Satisfaction</w:t>
      </w:r>
      <w:r>
        <w:rPr>
          <w:spacing w:val="-2"/>
          <w:sz w:val="24"/>
        </w:rPr>
        <w:t xml:space="preserve"> </w:t>
      </w:r>
      <w:r>
        <w:rPr>
          <w:sz w:val="24"/>
        </w:rPr>
        <w:t>Problems</w:t>
      </w:r>
      <w:r>
        <w:rPr>
          <w:spacing w:val="-2"/>
          <w:sz w:val="24"/>
        </w:rPr>
        <w:t xml:space="preserve"> (CSP).</w:t>
      </w:r>
    </w:p>
    <w:p w14:paraId="320E98E3">
      <w:pPr>
        <w:pStyle w:val="8"/>
        <w:numPr>
          <w:ilvl w:val="0"/>
          <w:numId w:val="11"/>
        </w:numPr>
        <w:tabs>
          <w:tab w:val="left" w:pos="720"/>
        </w:tabs>
        <w:spacing w:before="140" w:after="0" w:line="240" w:lineRule="auto"/>
        <w:ind w:left="720" w:right="0" w:hanging="360"/>
        <w:jc w:val="left"/>
        <w:rPr>
          <w:sz w:val="24"/>
        </w:rPr>
      </w:pPr>
      <w:r>
        <w:rPr>
          <w:sz w:val="24"/>
        </w:rPr>
        <w:t>Resource</w:t>
      </w:r>
      <w:r>
        <w:rPr>
          <w:spacing w:val="-3"/>
          <w:sz w:val="24"/>
        </w:rPr>
        <w:t xml:space="preserve"> </w:t>
      </w:r>
      <w:r>
        <w:rPr>
          <w:sz w:val="24"/>
        </w:rPr>
        <w:t>Allocation</w:t>
      </w:r>
      <w:r>
        <w:rPr>
          <w:spacing w:val="-1"/>
          <w:sz w:val="24"/>
        </w:rPr>
        <w:t xml:space="preserve"> </w:t>
      </w:r>
      <w:r>
        <w:rPr>
          <w:spacing w:val="-2"/>
          <w:sz w:val="24"/>
        </w:rPr>
        <w:t>Systems.</w:t>
      </w:r>
    </w:p>
    <w:p w14:paraId="11B5D654">
      <w:pPr>
        <w:pStyle w:val="8"/>
        <w:numPr>
          <w:ilvl w:val="0"/>
          <w:numId w:val="11"/>
        </w:numPr>
        <w:tabs>
          <w:tab w:val="left" w:pos="720"/>
        </w:tabs>
        <w:spacing w:before="136" w:after="0" w:line="240" w:lineRule="auto"/>
        <w:ind w:left="720" w:right="0" w:hanging="360"/>
        <w:jc w:val="left"/>
        <w:rPr>
          <w:sz w:val="24"/>
        </w:rPr>
      </w:pPr>
      <w:r>
        <w:rPr>
          <w:sz w:val="24"/>
        </w:rPr>
        <w:t>Scheduling</w:t>
      </w:r>
      <w:r>
        <w:rPr>
          <w:spacing w:val="-4"/>
          <w:sz w:val="24"/>
        </w:rPr>
        <w:t xml:space="preserve"> </w:t>
      </w:r>
      <w:r>
        <w:rPr>
          <w:sz w:val="24"/>
        </w:rPr>
        <w:t xml:space="preserve">and Planning </w:t>
      </w:r>
      <w:r>
        <w:rPr>
          <w:spacing w:val="-2"/>
          <w:sz w:val="24"/>
        </w:rPr>
        <w:t>Problems.</w:t>
      </w:r>
    </w:p>
    <w:p w14:paraId="44297F4B">
      <w:pPr>
        <w:pStyle w:val="8"/>
        <w:numPr>
          <w:ilvl w:val="0"/>
          <w:numId w:val="11"/>
        </w:numPr>
        <w:tabs>
          <w:tab w:val="left" w:pos="720"/>
        </w:tabs>
        <w:spacing w:before="140" w:after="0" w:line="240" w:lineRule="auto"/>
        <w:ind w:left="720" w:right="0" w:hanging="360"/>
        <w:jc w:val="left"/>
        <w:rPr>
          <w:sz w:val="24"/>
        </w:rPr>
      </w:pPr>
      <w:r>
        <w:rPr>
          <w:sz w:val="24"/>
        </w:rPr>
        <w:t>Puzzle Solving</w:t>
      </w:r>
      <w:r>
        <w:rPr>
          <w:spacing w:val="-2"/>
          <w:sz w:val="24"/>
        </w:rPr>
        <w:t xml:space="preserve"> Algorithms.</w:t>
      </w:r>
    </w:p>
    <w:p w14:paraId="18F34E48">
      <w:pPr>
        <w:pStyle w:val="8"/>
        <w:numPr>
          <w:ilvl w:val="0"/>
          <w:numId w:val="11"/>
        </w:numPr>
        <w:tabs>
          <w:tab w:val="left" w:pos="720"/>
        </w:tabs>
        <w:spacing w:before="137" w:after="0" w:line="240" w:lineRule="auto"/>
        <w:ind w:left="720" w:right="0" w:hanging="360"/>
        <w:jc w:val="left"/>
        <w:rPr>
          <w:sz w:val="24"/>
        </w:rPr>
      </w:pPr>
      <w:r>
        <w:rPr>
          <w:sz w:val="24"/>
        </w:rPr>
        <w:t>Parallel</w:t>
      </w:r>
      <w:r>
        <w:rPr>
          <w:spacing w:val="-2"/>
          <w:sz w:val="24"/>
        </w:rPr>
        <w:t xml:space="preserve"> </w:t>
      </w:r>
      <w:r>
        <w:rPr>
          <w:sz w:val="24"/>
        </w:rPr>
        <w:t>Processing</w:t>
      </w:r>
      <w:r>
        <w:rPr>
          <w:spacing w:val="-4"/>
          <w:sz w:val="24"/>
        </w:rPr>
        <w:t xml:space="preserve"> </w:t>
      </w:r>
      <w:r>
        <w:rPr>
          <w:sz w:val="24"/>
        </w:rPr>
        <w:t>and</w:t>
      </w:r>
      <w:r>
        <w:rPr>
          <w:spacing w:val="-1"/>
          <w:sz w:val="24"/>
        </w:rPr>
        <w:t xml:space="preserve"> </w:t>
      </w:r>
      <w:r>
        <w:rPr>
          <w:sz w:val="24"/>
        </w:rPr>
        <w:t>Task</w:t>
      </w:r>
      <w:r>
        <w:rPr>
          <w:spacing w:val="-1"/>
          <w:sz w:val="24"/>
        </w:rPr>
        <w:t xml:space="preserve"> </w:t>
      </w:r>
      <w:r>
        <w:rPr>
          <w:spacing w:val="-2"/>
          <w:sz w:val="24"/>
        </w:rPr>
        <w:t>Assignment.</w:t>
      </w:r>
    </w:p>
    <w:p w14:paraId="4E8563A5">
      <w:pPr>
        <w:pStyle w:val="8"/>
        <w:numPr>
          <w:ilvl w:val="0"/>
          <w:numId w:val="11"/>
        </w:numPr>
        <w:tabs>
          <w:tab w:val="left" w:pos="720"/>
        </w:tabs>
        <w:spacing w:before="139" w:after="0" w:line="240" w:lineRule="auto"/>
        <w:ind w:left="720" w:right="0" w:hanging="360"/>
        <w:jc w:val="left"/>
        <w:rPr>
          <w:sz w:val="24"/>
        </w:rPr>
      </w:pPr>
      <w:r>
        <w:rPr>
          <w:sz w:val="24"/>
        </w:rPr>
        <w:t>VLSI</w:t>
      </w:r>
      <w:r>
        <w:rPr>
          <w:spacing w:val="-6"/>
          <w:sz w:val="24"/>
        </w:rPr>
        <w:t xml:space="preserve"> </w:t>
      </w:r>
      <w:r>
        <w:rPr>
          <w:sz w:val="24"/>
        </w:rPr>
        <w:t>Circuit</w:t>
      </w:r>
      <w:r>
        <w:rPr>
          <w:spacing w:val="-2"/>
          <w:sz w:val="24"/>
        </w:rPr>
        <w:t xml:space="preserve"> Design.</w:t>
      </w:r>
    </w:p>
    <w:p w14:paraId="69E02B25">
      <w:pPr>
        <w:pStyle w:val="6"/>
        <w:spacing w:before="146"/>
      </w:pPr>
    </w:p>
    <w:p w14:paraId="19198B8B">
      <w:pPr>
        <w:pStyle w:val="3"/>
        <w:numPr>
          <w:ilvl w:val="0"/>
          <w:numId w:val="1"/>
        </w:numPr>
        <w:tabs>
          <w:tab w:val="left" w:pos="360"/>
        </w:tabs>
        <w:spacing w:before="0" w:after="0" w:line="240" w:lineRule="auto"/>
        <w:ind w:left="360" w:right="0" w:hanging="360"/>
        <w:jc w:val="left"/>
      </w:pPr>
      <w:r>
        <w:rPr>
          <w:spacing w:val="-2"/>
        </w:rPr>
        <w:t>Result</w:t>
      </w:r>
    </w:p>
    <w:p w14:paraId="479A4EB6">
      <w:pPr>
        <w:pStyle w:val="6"/>
        <w:spacing w:before="137"/>
        <w:rPr>
          <w:b/>
        </w:rPr>
      </w:pPr>
    </w:p>
    <w:p w14:paraId="23E296DF">
      <w:pPr>
        <w:pStyle w:val="6"/>
        <w:spacing w:line="360" w:lineRule="auto"/>
        <w:ind w:right="361"/>
        <w:jc w:val="both"/>
      </w:pPr>
      <w:r>
        <w:t>The N-Queens problem was successfully solved using the Backtracking technique with</w:t>
      </w:r>
      <w:r>
        <w:rPr>
          <w:spacing w:val="40"/>
        </w:rPr>
        <w:t xml:space="preserve"> </w:t>
      </w:r>
      <w:r>
        <w:t>symmetry elimination. The algorithm correctly generated all unique valid queen arrangements while avoiding redundant symmetric solutions. Pruning strategies effectively reduced unnecessary exploration, improving computational efficiency and demonstrating the power of Backtracking for solving combinatorial optimization problems.</w:t>
      </w:r>
    </w:p>
    <w:sectPr>
      <w:pgSz w:w="12240" w:h="15840"/>
      <w:pgMar w:top="136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1">
    <w:nsid w:val="B5E306ED"/>
    <w:multiLevelType w:val="multilevel"/>
    <w:tmpl w:val="B5E306ED"/>
    <w:lvl w:ilvl="0" w:tentative="0">
      <w:start w:val="1"/>
      <w:numFmt w:val="lowerLetter"/>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2">
    <w:nsid w:val="BF205925"/>
    <w:multiLevelType w:val="multilevel"/>
    <w:tmpl w:val="BF205925"/>
    <w:lvl w:ilvl="0" w:tentative="0">
      <w:start w:val="1"/>
      <w:numFmt w:val="lowerLetter"/>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3">
    <w:nsid w:val="CF092B84"/>
    <w:multiLevelType w:val="multilevel"/>
    <w:tmpl w:val="CF092B84"/>
    <w:lvl w:ilvl="0" w:tentative="0">
      <w:start w:val="1"/>
      <w:numFmt w:val="lowerRoman"/>
      <w:lvlText w:val="%1."/>
      <w:lvlJc w:val="left"/>
      <w:pPr>
        <w:ind w:left="720" w:hanging="466"/>
        <w:jc w:val="righ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0"/>
      <w:numFmt w:val="bullet"/>
      <w:lvlText w:val="•"/>
      <w:lvlJc w:val="left"/>
      <w:pPr>
        <w:ind w:left="1620" w:hanging="466"/>
      </w:pPr>
      <w:rPr>
        <w:rFonts w:hint="default"/>
        <w:lang w:val="en-US" w:eastAsia="en-US" w:bidi="ar-SA"/>
      </w:rPr>
    </w:lvl>
    <w:lvl w:ilvl="2" w:tentative="0">
      <w:start w:val="0"/>
      <w:numFmt w:val="bullet"/>
      <w:lvlText w:val="•"/>
      <w:lvlJc w:val="left"/>
      <w:pPr>
        <w:ind w:left="2520" w:hanging="466"/>
      </w:pPr>
      <w:rPr>
        <w:rFonts w:hint="default"/>
        <w:lang w:val="en-US" w:eastAsia="en-US" w:bidi="ar-SA"/>
      </w:rPr>
    </w:lvl>
    <w:lvl w:ilvl="3" w:tentative="0">
      <w:start w:val="0"/>
      <w:numFmt w:val="bullet"/>
      <w:lvlText w:val="•"/>
      <w:lvlJc w:val="left"/>
      <w:pPr>
        <w:ind w:left="3420" w:hanging="466"/>
      </w:pPr>
      <w:rPr>
        <w:rFonts w:hint="default"/>
        <w:lang w:val="en-US" w:eastAsia="en-US" w:bidi="ar-SA"/>
      </w:rPr>
    </w:lvl>
    <w:lvl w:ilvl="4" w:tentative="0">
      <w:start w:val="0"/>
      <w:numFmt w:val="bullet"/>
      <w:lvlText w:val="•"/>
      <w:lvlJc w:val="left"/>
      <w:pPr>
        <w:ind w:left="4320" w:hanging="466"/>
      </w:pPr>
      <w:rPr>
        <w:rFonts w:hint="default"/>
        <w:lang w:val="en-US" w:eastAsia="en-US" w:bidi="ar-SA"/>
      </w:rPr>
    </w:lvl>
    <w:lvl w:ilvl="5" w:tentative="0">
      <w:start w:val="0"/>
      <w:numFmt w:val="bullet"/>
      <w:lvlText w:val="•"/>
      <w:lvlJc w:val="left"/>
      <w:pPr>
        <w:ind w:left="5220" w:hanging="466"/>
      </w:pPr>
      <w:rPr>
        <w:rFonts w:hint="default"/>
        <w:lang w:val="en-US" w:eastAsia="en-US" w:bidi="ar-SA"/>
      </w:rPr>
    </w:lvl>
    <w:lvl w:ilvl="6" w:tentative="0">
      <w:start w:val="0"/>
      <w:numFmt w:val="bullet"/>
      <w:lvlText w:val="•"/>
      <w:lvlJc w:val="left"/>
      <w:pPr>
        <w:ind w:left="6120" w:hanging="466"/>
      </w:pPr>
      <w:rPr>
        <w:rFonts w:hint="default"/>
        <w:lang w:val="en-US" w:eastAsia="en-US" w:bidi="ar-SA"/>
      </w:rPr>
    </w:lvl>
    <w:lvl w:ilvl="7" w:tentative="0">
      <w:start w:val="0"/>
      <w:numFmt w:val="bullet"/>
      <w:lvlText w:val="•"/>
      <w:lvlJc w:val="left"/>
      <w:pPr>
        <w:ind w:left="7020" w:hanging="466"/>
      </w:pPr>
      <w:rPr>
        <w:rFonts w:hint="default"/>
        <w:lang w:val="en-US" w:eastAsia="en-US" w:bidi="ar-SA"/>
      </w:rPr>
    </w:lvl>
    <w:lvl w:ilvl="8" w:tentative="0">
      <w:start w:val="0"/>
      <w:numFmt w:val="bullet"/>
      <w:lvlText w:val="•"/>
      <w:lvlJc w:val="left"/>
      <w:pPr>
        <w:ind w:left="7920" w:hanging="466"/>
      </w:pPr>
      <w:rPr>
        <w:rFonts w:hint="default"/>
        <w:lang w:val="en-US" w:eastAsia="en-US" w:bidi="ar-SA"/>
      </w:rPr>
    </w:lvl>
  </w:abstractNum>
  <w:abstractNum w:abstractNumId="4">
    <w:nsid w:val="0053208E"/>
    <w:multiLevelType w:val="multilevel"/>
    <w:tmpl w:val="0053208E"/>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400" w:hanging="360"/>
      </w:pPr>
      <w:rPr>
        <w:rFonts w:hint="default"/>
        <w:lang w:val="en-US" w:eastAsia="en-US" w:bidi="ar-SA"/>
      </w:rPr>
    </w:lvl>
    <w:lvl w:ilvl="3" w:tentative="0">
      <w:start w:val="0"/>
      <w:numFmt w:val="bullet"/>
      <w:lvlText w:val="•"/>
      <w:lvlJc w:val="left"/>
      <w:pPr>
        <w:ind w:left="2440" w:hanging="360"/>
      </w:pPr>
      <w:rPr>
        <w:rFonts w:hint="default"/>
        <w:lang w:val="en-US" w:eastAsia="en-US" w:bidi="ar-SA"/>
      </w:rPr>
    </w:lvl>
    <w:lvl w:ilvl="4" w:tentative="0">
      <w:start w:val="0"/>
      <w:numFmt w:val="bullet"/>
      <w:lvlText w:val="•"/>
      <w:lvlJc w:val="left"/>
      <w:pPr>
        <w:ind w:left="3480" w:hanging="360"/>
      </w:pPr>
      <w:rPr>
        <w:rFonts w:hint="default"/>
        <w:lang w:val="en-US" w:eastAsia="en-US" w:bidi="ar-SA"/>
      </w:rPr>
    </w:lvl>
    <w:lvl w:ilvl="5" w:tentative="0">
      <w:start w:val="0"/>
      <w:numFmt w:val="bullet"/>
      <w:lvlText w:val="•"/>
      <w:lvlJc w:val="left"/>
      <w:pPr>
        <w:ind w:left="4520" w:hanging="360"/>
      </w:pPr>
      <w:rPr>
        <w:rFonts w:hint="default"/>
        <w:lang w:val="en-US" w:eastAsia="en-US" w:bidi="ar-SA"/>
      </w:rPr>
    </w:lvl>
    <w:lvl w:ilvl="6" w:tentative="0">
      <w:start w:val="0"/>
      <w:numFmt w:val="bullet"/>
      <w:lvlText w:val="•"/>
      <w:lvlJc w:val="left"/>
      <w:pPr>
        <w:ind w:left="5560" w:hanging="360"/>
      </w:pPr>
      <w:rPr>
        <w:rFonts w:hint="default"/>
        <w:lang w:val="en-US" w:eastAsia="en-US" w:bidi="ar-SA"/>
      </w:rPr>
    </w:lvl>
    <w:lvl w:ilvl="7" w:tentative="0">
      <w:start w:val="0"/>
      <w:numFmt w:val="bullet"/>
      <w:lvlText w:val="•"/>
      <w:lvlJc w:val="left"/>
      <w:pPr>
        <w:ind w:left="6600" w:hanging="360"/>
      </w:pPr>
      <w:rPr>
        <w:rFonts w:hint="default"/>
        <w:lang w:val="en-US" w:eastAsia="en-US" w:bidi="ar-SA"/>
      </w:rPr>
    </w:lvl>
    <w:lvl w:ilvl="8" w:tentative="0">
      <w:start w:val="0"/>
      <w:numFmt w:val="bullet"/>
      <w:lvlText w:val="•"/>
      <w:lvlJc w:val="left"/>
      <w:pPr>
        <w:ind w:left="7640" w:hanging="360"/>
      </w:pPr>
      <w:rPr>
        <w:rFonts w:hint="default"/>
        <w:lang w:val="en-US" w:eastAsia="en-US" w:bidi="ar-SA"/>
      </w:rPr>
    </w:lvl>
  </w:abstractNum>
  <w:abstractNum w:abstractNumId="5">
    <w:nsid w:val="0248C179"/>
    <w:multiLevelType w:val="multilevel"/>
    <w:tmpl w:val="0248C179"/>
    <w:lvl w:ilvl="0" w:tentative="0">
      <w:start w:val="1"/>
      <w:numFmt w:val="lowerRoman"/>
      <w:lvlText w:val="%1."/>
      <w:lvlJc w:val="left"/>
      <w:pPr>
        <w:ind w:left="720" w:hanging="466"/>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0"/>
      <w:numFmt w:val="bullet"/>
      <w:lvlText w:val="•"/>
      <w:lvlJc w:val="left"/>
      <w:pPr>
        <w:ind w:left="1620" w:hanging="466"/>
      </w:pPr>
      <w:rPr>
        <w:rFonts w:hint="default"/>
        <w:lang w:val="en-US" w:eastAsia="en-US" w:bidi="ar-SA"/>
      </w:rPr>
    </w:lvl>
    <w:lvl w:ilvl="2" w:tentative="0">
      <w:start w:val="0"/>
      <w:numFmt w:val="bullet"/>
      <w:lvlText w:val="•"/>
      <w:lvlJc w:val="left"/>
      <w:pPr>
        <w:ind w:left="2520" w:hanging="466"/>
      </w:pPr>
      <w:rPr>
        <w:rFonts w:hint="default"/>
        <w:lang w:val="en-US" w:eastAsia="en-US" w:bidi="ar-SA"/>
      </w:rPr>
    </w:lvl>
    <w:lvl w:ilvl="3" w:tentative="0">
      <w:start w:val="0"/>
      <w:numFmt w:val="bullet"/>
      <w:lvlText w:val="•"/>
      <w:lvlJc w:val="left"/>
      <w:pPr>
        <w:ind w:left="3420" w:hanging="466"/>
      </w:pPr>
      <w:rPr>
        <w:rFonts w:hint="default"/>
        <w:lang w:val="en-US" w:eastAsia="en-US" w:bidi="ar-SA"/>
      </w:rPr>
    </w:lvl>
    <w:lvl w:ilvl="4" w:tentative="0">
      <w:start w:val="0"/>
      <w:numFmt w:val="bullet"/>
      <w:lvlText w:val="•"/>
      <w:lvlJc w:val="left"/>
      <w:pPr>
        <w:ind w:left="4320" w:hanging="466"/>
      </w:pPr>
      <w:rPr>
        <w:rFonts w:hint="default"/>
        <w:lang w:val="en-US" w:eastAsia="en-US" w:bidi="ar-SA"/>
      </w:rPr>
    </w:lvl>
    <w:lvl w:ilvl="5" w:tentative="0">
      <w:start w:val="0"/>
      <w:numFmt w:val="bullet"/>
      <w:lvlText w:val="•"/>
      <w:lvlJc w:val="left"/>
      <w:pPr>
        <w:ind w:left="5220" w:hanging="466"/>
      </w:pPr>
      <w:rPr>
        <w:rFonts w:hint="default"/>
        <w:lang w:val="en-US" w:eastAsia="en-US" w:bidi="ar-SA"/>
      </w:rPr>
    </w:lvl>
    <w:lvl w:ilvl="6" w:tentative="0">
      <w:start w:val="0"/>
      <w:numFmt w:val="bullet"/>
      <w:lvlText w:val="•"/>
      <w:lvlJc w:val="left"/>
      <w:pPr>
        <w:ind w:left="6120" w:hanging="466"/>
      </w:pPr>
      <w:rPr>
        <w:rFonts w:hint="default"/>
        <w:lang w:val="en-US" w:eastAsia="en-US" w:bidi="ar-SA"/>
      </w:rPr>
    </w:lvl>
    <w:lvl w:ilvl="7" w:tentative="0">
      <w:start w:val="0"/>
      <w:numFmt w:val="bullet"/>
      <w:lvlText w:val="•"/>
      <w:lvlJc w:val="left"/>
      <w:pPr>
        <w:ind w:left="7020" w:hanging="466"/>
      </w:pPr>
      <w:rPr>
        <w:rFonts w:hint="default"/>
        <w:lang w:val="en-US" w:eastAsia="en-US" w:bidi="ar-SA"/>
      </w:rPr>
    </w:lvl>
    <w:lvl w:ilvl="8" w:tentative="0">
      <w:start w:val="0"/>
      <w:numFmt w:val="bullet"/>
      <w:lvlText w:val="•"/>
      <w:lvlJc w:val="left"/>
      <w:pPr>
        <w:ind w:left="7920" w:hanging="466"/>
      </w:pPr>
      <w:rPr>
        <w:rFonts w:hint="default"/>
        <w:lang w:val="en-US" w:eastAsia="en-US" w:bidi="ar-SA"/>
      </w:rPr>
    </w:lvl>
  </w:abstractNum>
  <w:abstractNum w:abstractNumId="6">
    <w:nsid w:val="03D62ECE"/>
    <w:multiLevelType w:val="multilevel"/>
    <w:tmpl w:val="03D62ECE"/>
    <w:lvl w:ilvl="0" w:tentative="0">
      <w:start w:val="1"/>
      <w:numFmt w:val="lowerLetter"/>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7">
    <w:nsid w:val="25B654F3"/>
    <w:multiLevelType w:val="multilevel"/>
    <w:tmpl w:val="25B654F3"/>
    <w:lvl w:ilvl="0" w:tentative="0">
      <w:start w:val="1"/>
      <w:numFmt w:val="lowerLetter"/>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8">
    <w:nsid w:val="2A8F537B"/>
    <w:multiLevelType w:val="multilevel"/>
    <w:tmpl w:val="2A8F537B"/>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9">
    <w:nsid w:val="59ADCABA"/>
    <w:multiLevelType w:val="multilevel"/>
    <w:tmpl w:val="59ADCABA"/>
    <w:lvl w:ilvl="0" w:tentative="0">
      <w:start w:val="1"/>
      <w:numFmt w:val="lowerRoman"/>
      <w:lvlText w:val="%1."/>
      <w:lvlJc w:val="left"/>
      <w:pPr>
        <w:ind w:left="720" w:hanging="466"/>
        <w:jc w:val="righ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0"/>
      <w:numFmt w:val="bullet"/>
      <w:lvlText w:val="•"/>
      <w:lvlJc w:val="left"/>
      <w:pPr>
        <w:ind w:left="1620" w:hanging="466"/>
      </w:pPr>
      <w:rPr>
        <w:rFonts w:hint="default"/>
        <w:lang w:val="en-US" w:eastAsia="en-US" w:bidi="ar-SA"/>
      </w:rPr>
    </w:lvl>
    <w:lvl w:ilvl="2" w:tentative="0">
      <w:start w:val="0"/>
      <w:numFmt w:val="bullet"/>
      <w:lvlText w:val="•"/>
      <w:lvlJc w:val="left"/>
      <w:pPr>
        <w:ind w:left="2520" w:hanging="466"/>
      </w:pPr>
      <w:rPr>
        <w:rFonts w:hint="default"/>
        <w:lang w:val="en-US" w:eastAsia="en-US" w:bidi="ar-SA"/>
      </w:rPr>
    </w:lvl>
    <w:lvl w:ilvl="3" w:tentative="0">
      <w:start w:val="0"/>
      <w:numFmt w:val="bullet"/>
      <w:lvlText w:val="•"/>
      <w:lvlJc w:val="left"/>
      <w:pPr>
        <w:ind w:left="3420" w:hanging="466"/>
      </w:pPr>
      <w:rPr>
        <w:rFonts w:hint="default"/>
        <w:lang w:val="en-US" w:eastAsia="en-US" w:bidi="ar-SA"/>
      </w:rPr>
    </w:lvl>
    <w:lvl w:ilvl="4" w:tentative="0">
      <w:start w:val="0"/>
      <w:numFmt w:val="bullet"/>
      <w:lvlText w:val="•"/>
      <w:lvlJc w:val="left"/>
      <w:pPr>
        <w:ind w:left="4320" w:hanging="466"/>
      </w:pPr>
      <w:rPr>
        <w:rFonts w:hint="default"/>
        <w:lang w:val="en-US" w:eastAsia="en-US" w:bidi="ar-SA"/>
      </w:rPr>
    </w:lvl>
    <w:lvl w:ilvl="5" w:tentative="0">
      <w:start w:val="0"/>
      <w:numFmt w:val="bullet"/>
      <w:lvlText w:val="•"/>
      <w:lvlJc w:val="left"/>
      <w:pPr>
        <w:ind w:left="5220" w:hanging="466"/>
      </w:pPr>
      <w:rPr>
        <w:rFonts w:hint="default"/>
        <w:lang w:val="en-US" w:eastAsia="en-US" w:bidi="ar-SA"/>
      </w:rPr>
    </w:lvl>
    <w:lvl w:ilvl="6" w:tentative="0">
      <w:start w:val="0"/>
      <w:numFmt w:val="bullet"/>
      <w:lvlText w:val="•"/>
      <w:lvlJc w:val="left"/>
      <w:pPr>
        <w:ind w:left="6120" w:hanging="466"/>
      </w:pPr>
      <w:rPr>
        <w:rFonts w:hint="default"/>
        <w:lang w:val="en-US" w:eastAsia="en-US" w:bidi="ar-SA"/>
      </w:rPr>
    </w:lvl>
    <w:lvl w:ilvl="7" w:tentative="0">
      <w:start w:val="0"/>
      <w:numFmt w:val="bullet"/>
      <w:lvlText w:val="•"/>
      <w:lvlJc w:val="left"/>
      <w:pPr>
        <w:ind w:left="7020" w:hanging="466"/>
      </w:pPr>
      <w:rPr>
        <w:rFonts w:hint="default"/>
        <w:lang w:val="en-US" w:eastAsia="en-US" w:bidi="ar-SA"/>
      </w:rPr>
    </w:lvl>
    <w:lvl w:ilvl="8" w:tentative="0">
      <w:start w:val="0"/>
      <w:numFmt w:val="bullet"/>
      <w:lvlText w:val="•"/>
      <w:lvlJc w:val="left"/>
      <w:pPr>
        <w:ind w:left="7920" w:hanging="466"/>
      </w:pPr>
      <w:rPr>
        <w:rFonts w:hint="default"/>
        <w:lang w:val="en-US" w:eastAsia="en-US" w:bidi="ar-SA"/>
      </w:rPr>
    </w:lvl>
  </w:abstractNum>
  <w:abstractNum w:abstractNumId="10">
    <w:nsid w:val="72183CF9"/>
    <w:multiLevelType w:val="multilevel"/>
    <w:tmpl w:val="72183CF9"/>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44A62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359"/>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20"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643</Words>
  <Characters>3937</Characters>
  <TotalTime>1</TotalTime>
  <ScaleCrop>false</ScaleCrop>
  <LinksUpToDate>false</LinksUpToDate>
  <CharactersWithSpaces>4484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2026-06-24T04:31:00Z</dcterms:created>
  <dc:creator>lenovo</dc:creator>
  <cp:lastModifiedBy>Syed Kaif</cp:lastModifiedBy>
  <dcterms:modified xsi:type="dcterms:W3CDTF">2026-06-24T04:33:00Z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2010</vt:lpwstr>
  </property>
  <property fmtid="{D5CDD505-2E9C-101B-9397-08002B2CF9AE}" pid="5" name="LastSaved">
    <vt:filetime>2026-06-24T00:00:00Z</vt:filetime>
  </property>
  <property fmtid="{D5CDD505-2E9C-101B-9397-08002B2CF9AE}" pid="6" name="Producer">
    <vt:lpwstr>Microsoft® Word 2010</vt:lpwstr>
  </property>
  <property fmtid="{D5CDD505-2E9C-101B-9397-08002B2CF9AE}" pid="7" name="KSOTemplateDocerSaveRecord">
    <vt:lpwstr>eyJoZGlkIjoiYmEyZDMxNWRkYmY5MjE3NjUxYTk3ZDA1NDUyNmVkYWEiLCJ1c2VySWQiOiI1Njc1NTU0MzYwNDMifQ==</vt:lpwstr>
  </property>
  <property fmtid="{D5CDD505-2E9C-101B-9397-08002B2CF9AE}" pid="8" name="KSOProductBuildVer">
    <vt:lpwstr>1033-12.1.0.26880</vt:lpwstr>
  </property>
  <property fmtid="{D5CDD505-2E9C-101B-9397-08002B2CF9AE}" pid="9" name="ICV">
    <vt:lpwstr>1E349209D09D4760B3A7C67EB8CDDFAA_13</vt:lpwstr>
  </property>
</Properties>
</file>