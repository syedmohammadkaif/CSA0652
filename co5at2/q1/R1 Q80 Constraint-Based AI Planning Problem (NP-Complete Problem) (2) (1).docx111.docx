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FE343">
      <w:pPr>
        <w:spacing w:before="69"/>
        <w:ind w:left="0" w:right="0" w:firstLine="0"/>
        <w:jc w:val="left"/>
        <w:rPr>
          <w:rFonts w:hint="default"/>
          <w:b w:val="0"/>
          <w:bCs/>
          <w:sz w:val="32"/>
          <w:lang w:val="en-GB"/>
        </w:rPr>
      </w:pPr>
      <w:r>
        <w:rPr>
          <w:b/>
          <w:sz w:val="32"/>
        </w:rPr>
        <w:t>Name:</w:t>
      </w:r>
      <w:r>
        <w:rPr>
          <w:b/>
          <w:spacing w:val="-14"/>
          <w:sz w:val="32"/>
        </w:rPr>
        <w:t xml:space="preserve"> </w:t>
      </w:r>
      <w:r>
        <w:rPr>
          <w:rFonts w:hint="default"/>
          <w:b w:val="0"/>
          <w:bCs/>
          <w:spacing w:val="-14"/>
          <w:sz w:val="32"/>
          <w:lang w:val="en-GB"/>
        </w:rPr>
        <w:t>Mohammad kaif</w:t>
      </w:r>
    </w:p>
    <w:p w14:paraId="05CC06C9">
      <w:pPr>
        <w:spacing w:before="184"/>
        <w:ind w:left="0" w:right="0" w:firstLine="0"/>
        <w:jc w:val="left"/>
        <w:rPr>
          <w:rFonts w:hint="default"/>
          <w:sz w:val="32"/>
          <w:lang w:val="en-GB"/>
        </w:rPr>
      </w:pPr>
      <w:r>
        <w:rPr>
          <w:b/>
          <w:sz w:val="32"/>
        </w:rPr>
        <w:t>Reg</w:t>
      </w:r>
      <w:r>
        <w:rPr>
          <w:b/>
          <w:spacing w:val="-5"/>
          <w:sz w:val="32"/>
        </w:rPr>
        <w:t xml:space="preserve"> </w:t>
      </w:r>
      <w:r>
        <w:rPr>
          <w:b/>
          <w:sz w:val="32"/>
        </w:rPr>
        <w:t>no:</w:t>
      </w:r>
      <w:r>
        <w:rPr>
          <w:b/>
          <w:spacing w:val="-6"/>
          <w:sz w:val="32"/>
        </w:rPr>
        <w:t xml:space="preserve"> </w:t>
      </w:r>
      <w:r>
        <w:rPr>
          <w:spacing w:val="-2"/>
          <w:sz w:val="32"/>
        </w:rPr>
        <w:t>19247</w:t>
      </w:r>
      <w:r>
        <w:rPr>
          <w:rFonts w:hint="default"/>
          <w:spacing w:val="-2"/>
          <w:sz w:val="32"/>
          <w:lang w:val="en-GB"/>
        </w:rPr>
        <w:t>2278</w:t>
      </w:r>
      <w:bookmarkStart w:id="0" w:name="_GoBack"/>
      <w:bookmarkEnd w:id="0"/>
    </w:p>
    <w:p w14:paraId="7EE08335">
      <w:pPr>
        <w:spacing w:before="184"/>
        <w:ind w:left="0" w:right="0" w:firstLine="0"/>
        <w:jc w:val="left"/>
        <w:rPr>
          <w:sz w:val="32"/>
        </w:rPr>
      </w:pPr>
      <w:r>
        <w:rPr>
          <w:b/>
          <w:sz w:val="32"/>
        </w:rPr>
        <w:t>Course</w:t>
      </w:r>
      <w:r>
        <w:rPr>
          <w:b/>
          <w:spacing w:val="-9"/>
          <w:sz w:val="32"/>
        </w:rPr>
        <w:t xml:space="preserve"> </w:t>
      </w:r>
      <w:r>
        <w:rPr>
          <w:b/>
          <w:sz w:val="32"/>
        </w:rPr>
        <w:t>Name:</w:t>
      </w:r>
      <w:r>
        <w:rPr>
          <w:b/>
          <w:spacing w:val="-6"/>
          <w:sz w:val="32"/>
        </w:rPr>
        <w:t xml:space="preserve"> </w:t>
      </w:r>
      <w:r>
        <w:rPr>
          <w:sz w:val="32"/>
        </w:rPr>
        <w:t>Design</w:t>
      </w:r>
      <w:r>
        <w:rPr>
          <w:spacing w:val="-7"/>
          <w:sz w:val="32"/>
        </w:rPr>
        <w:t xml:space="preserve"> </w:t>
      </w:r>
      <w:r>
        <w:rPr>
          <w:sz w:val="32"/>
        </w:rPr>
        <w:t>and</w:t>
      </w:r>
      <w:r>
        <w:rPr>
          <w:spacing w:val="-6"/>
          <w:sz w:val="32"/>
        </w:rPr>
        <w:t xml:space="preserve"> </w:t>
      </w:r>
      <w:r>
        <w:rPr>
          <w:sz w:val="32"/>
        </w:rPr>
        <w:t>Analysis</w:t>
      </w:r>
      <w:r>
        <w:rPr>
          <w:spacing w:val="-6"/>
          <w:sz w:val="32"/>
        </w:rPr>
        <w:t xml:space="preserve"> </w:t>
      </w:r>
      <w:r>
        <w:rPr>
          <w:sz w:val="32"/>
        </w:rPr>
        <w:t>of</w:t>
      </w:r>
      <w:r>
        <w:rPr>
          <w:spacing w:val="-6"/>
          <w:sz w:val="32"/>
        </w:rPr>
        <w:t xml:space="preserve"> </w:t>
      </w:r>
      <w:r>
        <w:rPr>
          <w:spacing w:val="-2"/>
          <w:sz w:val="32"/>
        </w:rPr>
        <w:t>Algorithm</w:t>
      </w:r>
    </w:p>
    <w:p w14:paraId="29C75520">
      <w:pPr>
        <w:spacing w:before="184"/>
        <w:ind w:left="0" w:right="0" w:firstLine="0"/>
        <w:jc w:val="left"/>
        <w:rPr>
          <w:sz w:val="32"/>
        </w:rPr>
      </w:pPr>
      <w:r>
        <w:rPr>
          <w:b/>
          <w:sz w:val="32"/>
        </w:rPr>
        <w:t>Course</w:t>
      </w:r>
      <w:r>
        <w:rPr>
          <w:b/>
          <w:spacing w:val="-10"/>
          <w:sz w:val="32"/>
        </w:rPr>
        <w:t xml:space="preserve"> </w:t>
      </w:r>
      <w:r>
        <w:rPr>
          <w:b/>
          <w:sz w:val="32"/>
        </w:rPr>
        <w:t>Code:</w:t>
      </w:r>
      <w:r>
        <w:rPr>
          <w:b/>
          <w:spacing w:val="-8"/>
          <w:sz w:val="32"/>
        </w:rPr>
        <w:t xml:space="preserve"> </w:t>
      </w:r>
      <w:r>
        <w:rPr>
          <w:spacing w:val="-2"/>
          <w:sz w:val="32"/>
        </w:rPr>
        <w:t>CSA0652</w:t>
      </w:r>
    </w:p>
    <w:p w14:paraId="1D2EBECD">
      <w:pPr>
        <w:spacing w:before="184"/>
        <w:ind w:left="0" w:right="0" w:firstLine="0"/>
        <w:jc w:val="left"/>
        <w:rPr>
          <w:sz w:val="32"/>
        </w:rPr>
      </w:pPr>
      <w:r>
        <w:rPr>
          <w:b/>
          <w:sz w:val="32"/>
        </w:rPr>
        <w:t>Assessment:</w:t>
      </w:r>
      <w:r>
        <w:rPr>
          <w:b/>
          <w:spacing w:val="-14"/>
          <w:sz w:val="32"/>
        </w:rPr>
        <w:t xml:space="preserve"> </w:t>
      </w:r>
      <w:r>
        <w:rPr>
          <w:sz w:val="32"/>
        </w:rPr>
        <w:t>CO5-Assessment</w:t>
      </w:r>
      <w:r>
        <w:rPr>
          <w:spacing w:val="-13"/>
          <w:sz w:val="32"/>
        </w:rPr>
        <w:t xml:space="preserve"> </w:t>
      </w:r>
      <w:r>
        <w:rPr>
          <w:sz w:val="32"/>
        </w:rPr>
        <w:t>Tool</w:t>
      </w:r>
      <w:r>
        <w:rPr>
          <w:spacing w:val="-13"/>
          <w:sz w:val="32"/>
        </w:rPr>
        <w:t xml:space="preserve"> </w:t>
      </w:r>
      <w:r>
        <w:rPr>
          <w:spacing w:val="-10"/>
          <w:sz w:val="32"/>
        </w:rPr>
        <w:t>2</w:t>
      </w:r>
    </w:p>
    <w:p w14:paraId="23785046">
      <w:pPr>
        <w:pStyle w:val="7"/>
        <w:rPr>
          <w:sz w:val="32"/>
        </w:rPr>
      </w:pPr>
    </w:p>
    <w:p w14:paraId="7927A27A">
      <w:pPr>
        <w:pStyle w:val="7"/>
        <w:spacing w:before="289"/>
        <w:rPr>
          <w:sz w:val="32"/>
        </w:rPr>
      </w:pPr>
    </w:p>
    <w:p w14:paraId="244EE83C">
      <w:pPr>
        <w:pStyle w:val="2"/>
      </w:pPr>
      <w:r>
        <w:t>Report</w:t>
      </w:r>
      <w:r>
        <w:rPr>
          <w:spacing w:val="-12"/>
        </w:rPr>
        <w:t xml:space="preserve"> </w:t>
      </w:r>
      <w:r>
        <w:rPr>
          <w:spacing w:val="-10"/>
        </w:rPr>
        <w:t>1</w:t>
      </w:r>
    </w:p>
    <w:p w14:paraId="2552FFB4">
      <w:pPr>
        <w:spacing w:before="184" w:line="360" w:lineRule="auto"/>
        <w:ind w:left="3" w:right="359" w:firstLine="0"/>
        <w:jc w:val="center"/>
        <w:rPr>
          <w:b/>
          <w:sz w:val="32"/>
        </w:rPr>
      </w:pPr>
      <w:r>
        <w:rPr>
          <w:b/>
          <w:sz w:val="32"/>
        </w:rPr>
        <w:t>Q80:</w:t>
      </w:r>
      <w:r>
        <w:rPr>
          <w:b/>
          <w:spacing w:val="-9"/>
          <w:sz w:val="32"/>
        </w:rPr>
        <w:t xml:space="preserve"> </w:t>
      </w:r>
      <w:r>
        <w:rPr>
          <w:b/>
          <w:sz w:val="32"/>
        </w:rPr>
        <w:t>Constraint-Based</w:t>
      </w:r>
      <w:r>
        <w:rPr>
          <w:b/>
          <w:spacing w:val="-8"/>
          <w:sz w:val="32"/>
        </w:rPr>
        <w:t xml:space="preserve"> </w:t>
      </w:r>
      <w:r>
        <w:rPr>
          <w:b/>
          <w:sz w:val="32"/>
        </w:rPr>
        <w:t>AI</w:t>
      </w:r>
      <w:r>
        <w:rPr>
          <w:b/>
          <w:spacing w:val="-8"/>
          <w:sz w:val="32"/>
        </w:rPr>
        <w:t xml:space="preserve"> </w:t>
      </w:r>
      <w:r>
        <w:rPr>
          <w:b/>
          <w:sz w:val="32"/>
        </w:rPr>
        <w:t>Planning</w:t>
      </w:r>
      <w:r>
        <w:rPr>
          <w:b/>
          <w:spacing w:val="-7"/>
          <w:sz w:val="32"/>
        </w:rPr>
        <w:t xml:space="preserve"> </w:t>
      </w:r>
      <w:r>
        <w:rPr>
          <w:b/>
          <w:sz w:val="32"/>
        </w:rPr>
        <w:t>Problem</w:t>
      </w:r>
      <w:r>
        <w:rPr>
          <w:b/>
          <w:spacing w:val="-8"/>
          <w:sz w:val="32"/>
        </w:rPr>
        <w:t xml:space="preserve"> </w:t>
      </w:r>
      <w:r>
        <w:rPr>
          <w:b/>
          <w:sz w:val="32"/>
        </w:rPr>
        <w:t xml:space="preserve">(NP-Complete </w:t>
      </w:r>
      <w:r>
        <w:rPr>
          <w:b/>
          <w:spacing w:val="-2"/>
          <w:sz w:val="32"/>
        </w:rPr>
        <w:t>Problem)</w:t>
      </w:r>
    </w:p>
    <w:p w14:paraId="621B6D75">
      <w:pPr>
        <w:pStyle w:val="4"/>
        <w:spacing w:before="281"/>
      </w:pPr>
      <w:r>
        <w:rPr>
          <w:spacing w:val="-5"/>
        </w:rPr>
        <w:t>Aim</w:t>
      </w:r>
    </w:p>
    <w:p w14:paraId="18E8AE0F">
      <w:pPr>
        <w:pStyle w:val="7"/>
        <w:spacing w:before="137"/>
        <w:rPr>
          <w:b/>
        </w:rPr>
      </w:pPr>
    </w:p>
    <w:p w14:paraId="538AB384">
      <w:pPr>
        <w:pStyle w:val="7"/>
        <w:spacing w:before="1" w:line="360" w:lineRule="auto"/>
        <w:ind w:right="353"/>
        <w:jc w:val="both"/>
      </w:pPr>
      <w:r>
        <w:t>To generate a valid sequence of actions that achieves a specified goal while satisfying action dependencies and resource constraints using a backtracking-based planning algorithm with pruning techniques.</w:t>
      </w:r>
    </w:p>
    <w:p w14:paraId="228F46DC">
      <w:pPr>
        <w:pStyle w:val="7"/>
        <w:spacing w:before="8"/>
      </w:pPr>
    </w:p>
    <w:p w14:paraId="3DE5E41E">
      <w:pPr>
        <w:pStyle w:val="4"/>
      </w:pPr>
      <w:r>
        <w:rPr>
          <w:spacing w:val="-2"/>
        </w:rPr>
        <w:t>Objective</w:t>
      </w:r>
    </w:p>
    <w:p w14:paraId="3FA93A9C">
      <w:pPr>
        <w:pStyle w:val="7"/>
        <w:spacing w:before="139"/>
        <w:rPr>
          <w:b/>
        </w:rPr>
      </w:pPr>
    </w:p>
    <w:p w14:paraId="025C52D0">
      <w:pPr>
        <w:pStyle w:val="7"/>
        <w:spacing w:line="360" w:lineRule="auto"/>
        <w:ind w:right="363"/>
        <w:jc w:val="both"/>
      </w:pPr>
      <w:r>
        <w:t>The objective of this experiment is to develop an AI planning system capable of finding a feasible plan from an initial state to a goal state. The system must respect action prerequisites</w:t>
      </w:r>
      <w:r>
        <w:rPr>
          <w:spacing w:val="40"/>
        </w:rPr>
        <w:t xml:space="preserve"> </w:t>
      </w:r>
      <w:r>
        <w:t>and resource</w:t>
      </w:r>
      <w:r>
        <w:rPr>
          <w:spacing w:val="-1"/>
        </w:rPr>
        <w:t xml:space="preserve"> </w:t>
      </w:r>
      <w:r>
        <w:t>limitations while</w:t>
      </w:r>
      <w:r>
        <w:rPr>
          <w:spacing w:val="-1"/>
        </w:rPr>
        <w:t xml:space="preserve"> </w:t>
      </w:r>
      <w:r>
        <w:t>efficiently</w:t>
      </w:r>
      <w:r>
        <w:rPr>
          <w:spacing w:val="-5"/>
        </w:rPr>
        <w:t xml:space="preserve"> </w:t>
      </w:r>
      <w:r>
        <w:t>searching for a</w:t>
      </w:r>
      <w:r>
        <w:rPr>
          <w:spacing w:val="-1"/>
        </w:rPr>
        <w:t xml:space="preserve"> </w:t>
      </w:r>
      <w:r>
        <w:t xml:space="preserve">valid solution through backtracking and </w:t>
      </w:r>
      <w:r>
        <w:rPr>
          <w:spacing w:val="-2"/>
        </w:rPr>
        <w:t>pruning.</w:t>
      </w:r>
    </w:p>
    <w:p w14:paraId="14CDCFC3">
      <w:pPr>
        <w:pStyle w:val="7"/>
        <w:spacing w:before="8"/>
      </w:pPr>
    </w:p>
    <w:p w14:paraId="540714BD">
      <w:pPr>
        <w:pStyle w:val="4"/>
      </w:pPr>
      <w:r>
        <w:t>Problem</w:t>
      </w:r>
      <w:r>
        <w:rPr>
          <w:spacing w:val="-4"/>
        </w:rPr>
        <w:t xml:space="preserve"> </w:t>
      </w:r>
      <w:r>
        <w:rPr>
          <w:spacing w:val="-2"/>
        </w:rPr>
        <w:t>Description</w:t>
      </w:r>
    </w:p>
    <w:p w14:paraId="6C912DB3">
      <w:pPr>
        <w:pStyle w:val="7"/>
        <w:spacing w:before="137"/>
        <w:rPr>
          <w:b/>
        </w:rPr>
      </w:pPr>
    </w:p>
    <w:p w14:paraId="62CA3CCE">
      <w:pPr>
        <w:pStyle w:val="7"/>
        <w:spacing w:line="360" w:lineRule="auto"/>
        <w:ind w:right="360"/>
        <w:jc w:val="both"/>
      </w:pPr>
      <w:r>
        <w:t>Constraint-based AI planning involves determining a sequence of actions that transforms an initial state into a desired goal state. Each action may require certain conditions to be true before execution and may consume limited resources. The challenge is to find a valid sequence that satisfies all constraints.</w:t>
      </w:r>
    </w:p>
    <w:p w14:paraId="6476AE19">
      <w:pPr>
        <w:pStyle w:val="7"/>
        <w:spacing w:after="0" w:line="360" w:lineRule="auto"/>
        <w:jc w:val="both"/>
        <w:sectPr>
          <w:type w:val="continuous"/>
          <w:pgSz w:w="12240" w:h="15840"/>
          <w:pgMar w:top="1360" w:right="1080" w:bottom="280" w:left="1440" w:header="720" w:footer="720" w:gutter="0"/>
          <w:cols w:space="720" w:num="1"/>
        </w:sectPr>
      </w:pPr>
    </w:p>
    <w:p w14:paraId="050C96C6">
      <w:pPr>
        <w:pStyle w:val="7"/>
        <w:spacing w:before="74"/>
      </w:pPr>
      <w:r>
        <w:t>In</w:t>
      </w:r>
      <w:r>
        <w:rPr>
          <w:spacing w:val="-2"/>
        </w:rPr>
        <w:t xml:space="preserve"> </w:t>
      </w:r>
      <w:r>
        <w:t>this</w:t>
      </w:r>
      <w:r>
        <w:rPr>
          <w:spacing w:val="-1"/>
        </w:rPr>
        <w:t xml:space="preserve"> </w:t>
      </w:r>
      <w:r>
        <w:t>experiment,</w:t>
      </w:r>
      <w:r>
        <w:rPr>
          <w:spacing w:val="-1"/>
        </w:rPr>
        <w:t xml:space="preserve"> </w:t>
      </w:r>
      <w:r>
        <w:t>three</w:t>
      </w:r>
      <w:r>
        <w:rPr>
          <w:spacing w:val="-1"/>
        </w:rPr>
        <w:t xml:space="preserve"> </w:t>
      </w:r>
      <w:r>
        <w:t>actions</w:t>
      </w:r>
      <w:r>
        <w:rPr>
          <w:spacing w:val="-1"/>
        </w:rPr>
        <w:t xml:space="preserve"> </w:t>
      </w:r>
      <w:r>
        <w:t>are</w:t>
      </w:r>
      <w:r>
        <w:rPr>
          <w:spacing w:val="-1"/>
        </w:rPr>
        <w:t xml:space="preserve"> </w:t>
      </w:r>
      <w:r>
        <w:rPr>
          <w:spacing w:val="-2"/>
        </w:rPr>
        <w:t>considered:</w:t>
      </w:r>
    </w:p>
    <w:p w14:paraId="2D2280EA">
      <w:pPr>
        <w:pStyle w:val="7"/>
        <w:spacing w:before="142"/>
      </w:pPr>
    </w:p>
    <w:p w14:paraId="2C1AFB6D">
      <w:pPr>
        <w:pStyle w:val="9"/>
        <w:numPr>
          <w:ilvl w:val="0"/>
          <w:numId w:val="1"/>
        </w:numPr>
        <w:tabs>
          <w:tab w:val="left" w:pos="720"/>
        </w:tabs>
        <w:spacing w:before="0" w:after="0" w:line="240" w:lineRule="auto"/>
        <w:ind w:left="720" w:right="0" w:hanging="360"/>
        <w:jc w:val="left"/>
        <w:rPr>
          <w:sz w:val="24"/>
        </w:rPr>
      </w:pPr>
      <w:r>
        <w:rPr>
          <w:spacing w:val="-2"/>
          <w:sz w:val="24"/>
        </w:rPr>
        <w:t>Gather_Wood</w:t>
      </w:r>
    </w:p>
    <w:p w14:paraId="0C07DB49">
      <w:pPr>
        <w:pStyle w:val="9"/>
        <w:numPr>
          <w:ilvl w:val="0"/>
          <w:numId w:val="1"/>
        </w:numPr>
        <w:tabs>
          <w:tab w:val="left" w:pos="720"/>
        </w:tabs>
        <w:spacing w:before="139" w:after="0" w:line="240" w:lineRule="auto"/>
        <w:ind w:left="720" w:right="0" w:hanging="360"/>
        <w:jc w:val="left"/>
        <w:rPr>
          <w:sz w:val="24"/>
        </w:rPr>
      </w:pPr>
      <w:r>
        <w:rPr>
          <w:spacing w:val="-2"/>
          <w:sz w:val="24"/>
        </w:rPr>
        <w:t>Build_House</w:t>
      </w:r>
    </w:p>
    <w:p w14:paraId="4FE08B13">
      <w:pPr>
        <w:pStyle w:val="9"/>
        <w:numPr>
          <w:ilvl w:val="0"/>
          <w:numId w:val="1"/>
        </w:numPr>
        <w:tabs>
          <w:tab w:val="left" w:pos="720"/>
        </w:tabs>
        <w:spacing w:before="137" w:after="0" w:line="240" w:lineRule="auto"/>
        <w:ind w:left="720" w:right="0" w:hanging="360"/>
        <w:jc w:val="left"/>
        <w:rPr>
          <w:sz w:val="24"/>
        </w:rPr>
      </w:pPr>
      <w:r>
        <w:rPr>
          <w:spacing w:val="-2"/>
          <w:sz w:val="24"/>
        </w:rPr>
        <w:t>Paint_House</w:t>
      </w:r>
    </w:p>
    <w:p w14:paraId="19EAD6A5">
      <w:pPr>
        <w:pStyle w:val="7"/>
        <w:spacing w:before="142"/>
      </w:pPr>
    </w:p>
    <w:p w14:paraId="3681D9ED">
      <w:pPr>
        <w:pStyle w:val="7"/>
      </w:pPr>
      <w:r>
        <w:t>The</w:t>
      </w:r>
      <w:r>
        <w:rPr>
          <w:spacing w:val="-3"/>
        </w:rPr>
        <w:t xml:space="preserve"> </w:t>
      </w:r>
      <w:r>
        <w:t>goal is</w:t>
      </w:r>
      <w:r>
        <w:rPr>
          <w:spacing w:val="-1"/>
        </w:rPr>
        <w:t xml:space="preserve"> </w:t>
      </w:r>
      <w:r>
        <w:t>to</w:t>
      </w:r>
      <w:r>
        <w:rPr>
          <w:spacing w:val="1"/>
        </w:rPr>
        <w:t xml:space="preserve"> </w:t>
      </w:r>
      <w:r>
        <w:t>obtain</w:t>
      </w:r>
      <w:r>
        <w:rPr>
          <w:spacing w:val="-1"/>
        </w:rPr>
        <w:t xml:space="preserve"> </w:t>
      </w:r>
      <w:r>
        <w:t>a</w:t>
      </w:r>
      <w:r>
        <w:rPr>
          <w:spacing w:val="-1"/>
        </w:rPr>
        <w:t xml:space="preserve"> </w:t>
      </w:r>
      <w:r>
        <w:t>painted</w:t>
      </w:r>
      <w:r>
        <w:rPr>
          <w:spacing w:val="-1"/>
        </w:rPr>
        <w:t xml:space="preserve"> </w:t>
      </w:r>
      <w:r>
        <w:t>house</w:t>
      </w:r>
      <w:r>
        <w:rPr>
          <w:spacing w:val="-1"/>
        </w:rPr>
        <w:t xml:space="preserve"> </w:t>
      </w:r>
      <w:r>
        <w:t>while</w:t>
      </w:r>
      <w:r>
        <w:rPr>
          <w:spacing w:val="-1"/>
        </w:rPr>
        <w:t xml:space="preserve"> </w:t>
      </w:r>
      <w:r>
        <w:t>staying</w:t>
      </w:r>
      <w:r>
        <w:rPr>
          <w:spacing w:val="-1"/>
        </w:rPr>
        <w:t xml:space="preserve"> </w:t>
      </w:r>
      <w:r>
        <w:t>within a</w:t>
      </w:r>
      <w:r>
        <w:rPr>
          <w:spacing w:val="-1"/>
        </w:rPr>
        <w:t xml:space="preserve"> </w:t>
      </w:r>
      <w:r>
        <w:t>specified</w:t>
      </w:r>
      <w:r>
        <w:rPr>
          <w:spacing w:val="-2"/>
        </w:rPr>
        <w:t xml:space="preserve"> </w:t>
      </w:r>
      <w:r>
        <w:t>resource</w:t>
      </w:r>
      <w:r>
        <w:rPr>
          <w:spacing w:val="-1"/>
        </w:rPr>
        <w:t xml:space="preserve"> </w:t>
      </w:r>
      <w:r>
        <w:rPr>
          <w:spacing w:val="-2"/>
        </w:rPr>
        <w:t>limit.</w:t>
      </w:r>
    </w:p>
    <w:p w14:paraId="0C1E5F89">
      <w:pPr>
        <w:pStyle w:val="7"/>
        <w:spacing w:before="146"/>
      </w:pPr>
    </w:p>
    <w:p w14:paraId="04FD1B4B">
      <w:pPr>
        <w:pStyle w:val="4"/>
      </w:pPr>
      <w:r>
        <w:rPr>
          <w:spacing w:val="-2"/>
        </w:rPr>
        <w:t>Constraints</w:t>
      </w:r>
    </w:p>
    <w:p w14:paraId="781F143F">
      <w:pPr>
        <w:pStyle w:val="7"/>
        <w:spacing w:before="145"/>
        <w:rPr>
          <w:b/>
        </w:rPr>
      </w:pPr>
    </w:p>
    <w:p w14:paraId="5259CC31">
      <w:pPr>
        <w:spacing w:before="0"/>
        <w:ind w:left="0" w:right="0" w:firstLine="0"/>
        <w:jc w:val="left"/>
        <w:rPr>
          <w:b/>
          <w:sz w:val="24"/>
        </w:rPr>
      </w:pPr>
      <w:r>
        <w:rPr>
          <w:b/>
          <w:sz w:val="24"/>
        </w:rPr>
        <w:t>Action</w:t>
      </w:r>
      <w:r>
        <w:rPr>
          <w:b/>
          <w:spacing w:val="-3"/>
          <w:sz w:val="24"/>
        </w:rPr>
        <w:t xml:space="preserve"> </w:t>
      </w:r>
      <w:r>
        <w:rPr>
          <w:b/>
          <w:sz w:val="24"/>
        </w:rPr>
        <w:t>Dependency</w:t>
      </w:r>
      <w:r>
        <w:rPr>
          <w:b/>
          <w:spacing w:val="-3"/>
          <w:sz w:val="24"/>
        </w:rPr>
        <w:t xml:space="preserve"> </w:t>
      </w:r>
      <w:r>
        <w:rPr>
          <w:b/>
          <w:spacing w:val="-2"/>
          <w:sz w:val="24"/>
        </w:rPr>
        <w:t>Constraints</w:t>
      </w:r>
    </w:p>
    <w:p w14:paraId="6C027612">
      <w:pPr>
        <w:pStyle w:val="7"/>
        <w:spacing w:before="137"/>
        <w:rPr>
          <w:b/>
        </w:rPr>
      </w:pPr>
    </w:p>
    <w:p w14:paraId="09C3A9E6">
      <w:pPr>
        <w:pStyle w:val="9"/>
        <w:numPr>
          <w:ilvl w:val="0"/>
          <w:numId w:val="2"/>
        </w:numPr>
        <w:tabs>
          <w:tab w:val="left" w:pos="720"/>
        </w:tabs>
        <w:spacing w:before="0" w:after="0" w:line="240" w:lineRule="auto"/>
        <w:ind w:left="720" w:right="0" w:hanging="466"/>
        <w:jc w:val="left"/>
        <w:rPr>
          <w:sz w:val="24"/>
        </w:rPr>
      </w:pPr>
      <w:r>
        <w:rPr>
          <w:sz w:val="24"/>
        </w:rPr>
        <w:t>Gather_Wood</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completed</w:t>
      </w:r>
      <w:r>
        <w:rPr>
          <w:spacing w:val="-1"/>
          <w:sz w:val="24"/>
        </w:rPr>
        <w:t xml:space="preserve"> </w:t>
      </w:r>
      <w:r>
        <w:rPr>
          <w:sz w:val="24"/>
        </w:rPr>
        <w:t>before</w:t>
      </w:r>
      <w:r>
        <w:rPr>
          <w:spacing w:val="-2"/>
          <w:sz w:val="24"/>
        </w:rPr>
        <w:t xml:space="preserve"> Build_House.</w:t>
      </w:r>
    </w:p>
    <w:p w14:paraId="35B267A4">
      <w:pPr>
        <w:pStyle w:val="9"/>
        <w:numPr>
          <w:ilvl w:val="0"/>
          <w:numId w:val="2"/>
        </w:numPr>
        <w:tabs>
          <w:tab w:val="left" w:pos="720"/>
        </w:tabs>
        <w:spacing w:before="137" w:after="0" w:line="240" w:lineRule="auto"/>
        <w:ind w:left="720" w:right="0" w:hanging="521"/>
        <w:jc w:val="left"/>
        <w:rPr>
          <w:sz w:val="24"/>
        </w:rPr>
      </w:pPr>
      <w:r>
        <w:rPr>
          <w:sz w:val="24"/>
        </w:rPr>
        <w:t>Build_House</w:t>
      </w:r>
      <w:r>
        <w:rPr>
          <w:spacing w:val="-3"/>
          <w:sz w:val="24"/>
        </w:rPr>
        <w:t xml:space="preserve"> </w:t>
      </w:r>
      <w:r>
        <w:rPr>
          <w:sz w:val="24"/>
        </w:rPr>
        <w:t>must</w:t>
      </w:r>
      <w:r>
        <w:rPr>
          <w:spacing w:val="-1"/>
          <w:sz w:val="24"/>
        </w:rPr>
        <w:t xml:space="preserve"> </w:t>
      </w:r>
      <w:r>
        <w:rPr>
          <w:sz w:val="24"/>
        </w:rPr>
        <w:t>be</w:t>
      </w:r>
      <w:r>
        <w:rPr>
          <w:spacing w:val="-2"/>
          <w:sz w:val="24"/>
        </w:rPr>
        <w:t xml:space="preserve"> </w:t>
      </w:r>
      <w:r>
        <w:rPr>
          <w:sz w:val="24"/>
        </w:rPr>
        <w:t>completed</w:t>
      </w:r>
      <w:r>
        <w:rPr>
          <w:spacing w:val="-1"/>
          <w:sz w:val="24"/>
        </w:rPr>
        <w:t xml:space="preserve"> </w:t>
      </w:r>
      <w:r>
        <w:rPr>
          <w:sz w:val="24"/>
        </w:rPr>
        <w:t>before</w:t>
      </w:r>
      <w:r>
        <w:rPr>
          <w:spacing w:val="-1"/>
          <w:sz w:val="24"/>
        </w:rPr>
        <w:t xml:space="preserve"> </w:t>
      </w:r>
      <w:r>
        <w:rPr>
          <w:spacing w:val="-2"/>
          <w:sz w:val="24"/>
        </w:rPr>
        <w:t>Paint_House.</w:t>
      </w:r>
    </w:p>
    <w:p w14:paraId="584F03D4">
      <w:pPr>
        <w:pStyle w:val="7"/>
        <w:spacing w:before="146"/>
      </w:pPr>
    </w:p>
    <w:p w14:paraId="55D0C7FB">
      <w:pPr>
        <w:pStyle w:val="4"/>
      </w:pPr>
      <w:r>
        <w:t>Resource</w:t>
      </w:r>
      <w:r>
        <w:rPr>
          <w:spacing w:val="-3"/>
        </w:rPr>
        <w:t xml:space="preserve"> </w:t>
      </w:r>
      <w:r>
        <w:rPr>
          <w:spacing w:val="-2"/>
        </w:rPr>
        <w:t>Constraints</w:t>
      </w:r>
    </w:p>
    <w:p w14:paraId="5CEB3342">
      <w:pPr>
        <w:pStyle w:val="7"/>
        <w:spacing w:before="139"/>
        <w:rPr>
          <w:b/>
        </w:rPr>
      </w:pPr>
    </w:p>
    <w:p w14:paraId="3E773B1C">
      <w:pPr>
        <w:pStyle w:val="9"/>
        <w:numPr>
          <w:ilvl w:val="0"/>
          <w:numId w:val="3"/>
        </w:numPr>
        <w:tabs>
          <w:tab w:val="left" w:pos="720"/>
        </w:tabs>
        <w:spacing w:before="1" w:after="0" w:line="240" w:lineRule="auto"/>
        <w:ind w:left="720" w:right="0" w:hanging="466"/>
        <w:jc w:val="left"/>
        <w:rPr>
          <w:sz w:val="24"/>
        </w:rPr>
      </w:pPr>
      <w:r>
        <w:rPr>
          <w:sz w:val="24"/>
        </w:rPr>
        <w:t>Each</w:t>
      </w:r>
      <w:r>
        <w:rPr>
          <w:spacing w:val="-2"/>
          <w:sz w:val="24"/>
        </w:rPr>
        <w:t xml:space="preserve"> </w:t>
      </w:r>
      <w:r>
        <w:rPr>
          <w:sz w:val="24"/>
        </w:rPr>
        <w:t>action</w:t>
      </w:r>
      <w:r>
        <w:rPr>
          <w:spacing w:val="-2"/>
          <w:sz w:val="24"/>
        </w:rPr>
        <w:t xml:space="preserve"> </w:t>
      </w:r>
      <w:r>
        <w:rPr>
          <w:sz w:val="24"/>
        </w:rPr>
        <w:t>consumes</w:t>
      </w:r>
      <w:r>
        <w:rPr>
          <w:spacing w:val="-1"/>
          <w:sz w:val="24"/>
        </w:rPr>
        <w:t xml:space="preserve"> </w:t>
      </w:r>
      <w:r>
        <w:rPr>
          <w:spacing w:val="-2"/>
          <w:sz w:val="24"/>
        </w:rPr>
        <w:t>resources.</w:t>
      </w:r>
    </w:p>
    <w:p w14:paraId="66E20CD6">
      <w:pPr>
        <w:pStyle w:val="9"/>
        <w:numPr>
          <w:ilvl w:val="0"/>
          <w:numId w:val="3"/>
        </w:numPr>
        <w:tabs>
          <w:tab w:val="left" w:pos="720"/>
        </w:tabs>
        <w:spacing w:before="136" w:after="0" w:line="240" w:lineRule="auto"/>
        <w:ind w:left="720" w:right="0" w:hanging="521"/>
        <w:jc w:val="left"/>
        <w:rPr>
          <w:sz w:val="24"/>
        </w:rPr>
      </w:pPr>
      <w:r>
        <w:rPr>
          <w:sz w:val="24"/>
        </w:rPr>
        <w:t>Total</w:t>
      </w:r>
      <w:r>
        <w:rPr>
          <w:spacing w:val="-3"/>
          <w:sz w:val="24"/>
        </w:rPr>
        <w:t xml:space="preserve"> </w:t>
      </w:r>
      <w:r>
        <w:rPr>
          <w:sz w:val="24"/>
        </w:rPr>
        <w:t>resource</w:t>
      </w:r>
      <w:r>
        <w:rPr>
          <w:spacing w:val="-2"/>
          <w:sz w:val="24"/>
        </w:rPr>
        <w:t xml:space="preserve"> </w:t>
      </w:r>
      <w:r>
        <w:rPr>
          <w:sz w:val="24"/>
        </w:rPr>
        <w:t>usage</w:t>
      </w:r>
      <w:r>
        <w:rPr>
          <w:spacing w:val="-2"/>
          <w:sz w:val="24"/>
        </w:rPr>
        <w:t xml:space="preserve"> </w:t>
      </w:r>
      <w:r>
        <w:rPr>
          <w:sz w:val="24"/>
        </w:rPr>
        <w:t>must</w:t>
      </w:r>
      <w:r>
        <w:rPr>
          <w:spacing w:val="-1"/>
          <w:sz w:val="24"/>
        </w:rPr>
        <w:t xml:space="preserve"> </w:t>
      </w:r>
      <w:r>
        <w:rPr>
          <w:sz w:val="24"/>
        </w:rPr>
        <w:t>not</w:t>
      </w:r>
      <w:r>
        <w:rPr>
          <w:spacing w:val="-1"/>
          <w:sz w:val="24"/>
        </w:rPr>
        <w:t xml:space="preserve"> </w:t>
      </w:r>
      <w:r>
        <w:rPr>
          <w:sz w:val="24"/>
        </w:rPr>
        <w:t>exceed</w:t>
      </w:r>
      <w:r>
        <w:rPr>
          <w:spacing w:val="-1"/>
          <w:sz w:val="24"/>
        </w:rPr>
        <w:t xml:space="preserve"> </w:t>
      </w:r>
      <w:r>
        <w:rPr>
          <w:sz w:val="24"/>
        </w:rPr>
        <w:t>the</w:t>
      </w:r>
      <w:r>
        <w:rPr>
          <w:spacing w:val="-1"/>
          <w:sz w:val="24"/>
        </w:rPr>
        <w:t xml:space="preserve"> </w:t>
      </w:r>
      <w:r>
        <w:rPr>
          <w:sz w:val="24"/>
        </w:rPr>
        <w:t xml:space="preserve">specified </w:t>
      </w:r>
      <w:r>
        <w:rPr>
          <w:spacing w:val="-2"/>
          <w:sz w:val="24"/>
        </w:rPr>
        <w:t>limit.</w:t>
      </w:r>
    </w:p>
    <w:p w14:paraId="0A4E79D6">
      <w:pPr>
        <w:pStyle w:val="7"/>
        <w:spacing w:before="147"/>
      </w:pPr>
    </w:p>
    <w:p w14:paraId="6A111E1A">
      <w:pPr>
        <w:pStyle w:val="4"/>
      </w:pPr>
      <w:r>
        <w:t>Goal</w:t>
      </w:r>
      <w:r>
        <w:rPr>
          <w:spacing w:val="-2"/>
        </w:rPr>
        <w:t xml:space="preserve"> Constraint</w:t>
      </w:r>
    </w:p>
    <w:p w14:paraId="7C0FB44F">
      <w:pPr>
        <w:pStyle w:val="7"/>
        <w:spacing w:before="137"/>
        <w:rPr>
          <w:b/>
        </w:rPr>
      </w:pPr>
    </w:p>
    <w:p w14:paraId="2632D660">
      <w:pPr>
        <w:pStyle w:val="9"/>
        <w:numPr>
          <w:ilvl w:val="0"/>
          <w:numId w:val="4"/>
        </w:numPr>
        <w:tabs>
          <w:tab w:val="left" w:pos="720"/>
        </w:tabs>
        <w:spacing w:before="0" w:after="0" w:line="240" w:lineRule="auto"/>
        <w:ind w:left="720" w:right="0" w:hanging="466"/>
        <w:jc w:val="left"/>
        <w:rPr>
          <w:sz w:val="24"/>
        </w:rPr>
      </w:pPr>
      <w:r>
        <w:rPr>
          <w:sz w:val="24"/>
        </w:rPr>
        <w:t>The</w:t>
      </w:r>
      <w:r>
        <w:rPr>
          <w:spacing w:val="-5"/>
          <w:sz w:val="24"/>
        </w:rPr>
        <w:t xml:space="preserve"> </w:t>
      </w:r>
      <w:r>
        <w:rPr>
          <w:sz w:val="24"/>
        </w:rPr>
        <w:t>final state</w:t>
      </w:r>
      <w:r>
        <w:rPr>
          <w:spacing w:val="-1"/>
          <w:sz w:val="24"/>
        </w:rPr>
        <w:t xml:space="preserve"> </w:t>
      </w:r>
      <w:r>
        <w:rPr>
          <w:sz w:val="24"/>
        </w:rPr>
        <w:t>must contain</w:t>
      </w:r>
      <w:r>
        <w:rPr>
          <w:spacing w:val="-1"/>
          <w:sz w:val="24"/>
        </w:rPr>
        <w:t xml:space="preserve"> </w:t>
      </w:r>
      <w:r>
        <w:rPr>
          <w:sz w:val="24"/>
        </w:rPr>
        <w:t>the</w:t>
      </w:r>
      <w:r>
        <w:rPr>
          <w:spacing w:val="-1"/>
          <w:sz w:val="24"/>
        </w:rPr>
        <w:t xml:space="preserve"> </w:t>
      </w:r>
      <w:r>
        <w:rPr>
          <w:sz w:val="24"/>
        </w:rPr>
        <w:t>goal</w:t>
      </w:r>
      <w:r>
        <w:rPr>
          <w:spacing w:val="-1"/>
          <w:sz w:val="24"/>
        </w:rPr>
        <w:t xml:space="preserve"> </w:t>
      </w:r>
      <w:r>
        <w:rPr>
          <w:sz w:val="24"/>
        </w:rPr>
        <w:t xml:space="preserve">condition </w:t>
      </w:r>
      <w:r>
        <w:rPr>
          <w:spacing w:val="-2"/>
          <w:sz w:val="24"/>
        </w:rPr>
        <w:t>"painted_house".</w:t>
      </w:r>
    </w:p>
    <w:p w14:paraId="3E624B9F">
      <w:pPr>
        <w:pStyle w:val="7"/>
        <w:spacing w:before="146"/>
      </w:pPr>
    </w:p>
    <w:p w14:paraId="3E82C997">
      <w:pPr>
        <w:pStyle w:val="4"/>
      </w:pPr>
      <w:r>
        <w:t>Algorithm</w:t>
      </w:r>
      <w:r>
        <w:rPr>
          <w:spacing w:val="-2"/>
        </w:rPr>
        <w:t xml:space="preserve"> </w:t>
      </w:r>
      <w:r>
        <w:rPr>
          <w:spacing w:val="-4"/>
        </w:rPr>
        <w:t>Used</w:t>
      </w:r>
    </w:p>
    <w:p w14:paraId="49108B3C">
      <w:pPr>
        <w:pStyle w:val="7"/>
        <w:spacing w:before="140"/>
        <w:rPr>
          <w:b/>
        </w:rPr>
      </w:pPr>
    </w:p>
    <w:p w14:paraId="525A1802">
      <w:pPr>
        <w:pStyle w:val="7"/>
      </w:pPr>
      <w:r>
        <w:t>Backtracking</w:t>
      </w:r>
      <w:r>
        <w:rPr>
          <w:spacing w:val="-5"/>
        </w:rPr>
        <w:t xml:space="preserve"> </w:t>
      </w:r>
      <w:r>
        <w:t>Algorithm with</w:t>
      </w:r>
      <w:r>
        <w:rPr>
          <w:spacing w:val="-2"/>
        </w:rPr>
        <w:t xml:space="preserve"> </w:t>
      </w:r>
      <w:r>
        <w:t>Constraint</w:t>
      </w:r>
      <w:r>
        <w:rPr>
          <w:spacing w:val="-1"/>
        </w:rPr>
        <w:t xml:space="preserve"> </w:t>
      </w:r>
      <w:r>
        <w:rPr>
          <w:spacing w:val="-2"/>
        </w:rPr>
        <w:t>Pruning</w:t>
      </w:r>
    </w:p>
    <w:p w14:paraId="722C374D">
      <w:pPr>
        <w:pStyle w:val="7"/>
        <w:spacing w:before="146"/>
      </w:pPr>
    </w:p>
    <w:p w14:paraId="12AC84D6">
      <w:pPr>
        <w:pStyle w:val="4"/>
      </w:pPr>
      <w:r>
        <w:rPr>
          <w:spacing w:val="-2"/>
        </w:rPr>
        <w:t>Steps</w:t>
      </w:r>
    </w:p>
    <w:p w14:paraId="2DD10A30">
      <w:pPr>
        <w:pStyle w:val="7"/>
        <w:spacing w:before="137"/>
        <w:rPr>
          <w:b/>
        </w:rPr>
      </w:pPr>
    </w:p>
    <w:p w14:paraId="36188AE3">
      <w:pPr>
        <w:pStyle w:val="9"/>
        <w:numPr>
          <w:ilvl w:val="1"/>
          <w:numId w:val="4"/>
        </w:numPr>
        <w:tabs>
          <w:tab w:val="left" w:pos="719"/>
        </w:tabs>
        <w:spacing w:before="0" w:after="0" w:line="240" w:lineRule="auto"/>
        <w:ind w:left="719" w:right="0" w:hanging="359"/>
        <w:jc w:val="left"/>
        <w:rPr>
          <w:sz w:val="24"/>
        </w:rPr>
      </w:pPr>
      <w:r>
        <w:rPr>
          <w:sz w:val="24"/>
        </w:rPr>
        <w:t>Start</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pacing w:val="-2"/>
          <w:sz w:val="24"/>
        </w:rPr>
        <w:t>state.</w:t>
      </w:r>
    </w:p>
    <w:p w14:paraId="7A2C7556">
      <w:pPr>
        <w:pStyle w:val="9"/>
        <w:numPr>
          <w:ilvl w:val="1"/>
          <w:numId w:val="4"/>
        </w:numPr>
        <w:tabs>
          <w:tab w:val="left" w:pos="719"/>
        </w:tabs>
        <w:spacing w:before="137" w:after="0" w:line="240" w:lineRule="auto"/>
        <w:ind w:left="719" w:right="0" w:hanging="359"/>
        <w:jc w:val="left"/>
        <w:rPr>
          <w:sz w:val="24"/>
        </w:rPr>
      </w:pPr>
      <w:r>
        <w:rPr>
          <w:sz w:val="24"/>
        </w:rPr>
        <w:t>Check</w:t>
      </w:r>
      <w:r>
        <w:rPr>
          <w:spacing w:val="-2"/>
          <w:sz w:val="24"/>
        </w:rPr>
        <w:t xml:space="preserve"> </w:t>
      </w:r>
      <w:r>
        <w:rPr>
          <w:sz w:val="24"/>
        </w:rPr>
        <w:t>whether</w:t>
      </w:r>
      <w:r>
        <w:rPr>
          <w:spacing w:val="-1"/>
          <w:sz w:val="24"/>
        </w:rPr>
        <w:t xml:space="preserve"> </w:t>
      </w:r>
      <w:r>
        <w:rPr>
          <w:sz w:val="24"/>
        </w:rPr>
        <w:t>the</w:t>
      </w:r>
      <w:r>
        <w:rPr>
          <w:spacing w:val="-1"/>
          <w:sz w:val="24"/>
        </w:rPr>
        <w:t xml:space="preserve"> </w:t>
      </w:r>
      <w:r>
        <w:rPr>
          <w:sz w:val="24"/>
        </w:rPr>
        <w:t>goal</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pacing w:val="-2"/>
          <w:sz w:val="24"/>
        </w:rPr>
        <w:t>achieved.</w:t>
      </w:r>
    </w:p>
    <w:p w14:paraId="27F8236F">
      <w:pPr>
        <w:pStyle w:val="9"/>
        <w:numPr>
          <w:ilvl w:val="1"/>
          <w:numId w:val="4"/>
        </w:numPr>
        <w:tabs>
          <w:tab w:val="left" w:pos="719"/>
        </w:tabs>
        <w:spacing w:before="139" w:after="0" w:line="240" w:lineRule="auto"/>
        <w:ind w:left="719" w:right="0" w:hanging="359"/>
        <w:jc w:val="left"/>
        <w:rPr>
          <w:sz w:val="24"/>
        </w:rPr>
      </w:pPr>
      <w:r>
        <w:rPr>
          <w:sz w:val="24"/>
        </w:rPr>
        <w:t>Select</w:t>
      </w:r>
      <w:r>
        <w:rPr>
          <w:spacing w:val="-2"/>
          <w:sz w:val="24"/>
        </w:rPr>
        <w:t xml:space="preserve"> </w:t>
      </w:r>
      <w:r>
        <w:rPr>
          <w:sz w:val="24"/>
        </w:rPr>
        <w:t>an</w:t>
      </w:r>
      <w:r>
        <w:rPr>
          <w:spacing w:val="-1"/>
          <w:sz w:val="24"/>
        </w:rPr>
        <w:t xml:space="preserve"> </w:t>
      </w:r>
      <w:r>
        <w:rPr>
          <w:sz w:val="24"/>
        </w:rPr>
        <w:t>action</w:t>
      </w:r>
      <w:r>
        <w:rPr>
          <w:spacing w:val="-1"/>
          <w:sz w:val="24"/>
        </w:rPr>
        <w:t xml:space="preserve"> </w:t>
      </w:r>
      <w:r>
        <w:rPr>
          <w:sz w:val="24"/>
        </w:rPr>
        <w:t>whose</w:t>
      </w:r>
      <w:r>
        <w:rPr>
          <w:spacing w:val="-3"/>
          <w:sz w:val="24"/>
        </w:rPr>
        <w:t xml:space="preserve"> </w:t>
      </w:r>
      <w:r>
        <w:rPr>
          <w:sz w:val="24"/>
        </w:rPr>
        <w:t>prerequisites</w:t>
      </w:r>
      <w:r>
        <w:rPr>
          <w:spacing w:val="-1"/>
          <w:sz w:val="24"/>
        </w:rPr>
        <w:t xml:space="preserve"> </w:t>
      </w:r>
      <w:r>
        <w:rPr>
          <w:sz w:val="24"/>
        </w:rPr>
        <w:t>are</w:t>
      </w:r>
      <w:r>
        <w:rPr>
          <w:spacing w:val="-2"/>
          <w:sz w:val="24"/>
        </w:rPr>
        <w:t xml:space="preserve"> satisfied.</w:t>
      </w:r>
    </w:p>
    <w:p w14:paraId="54C231BF">
      <w:pPr>
        <w:pStyle w:val="9"/>
        <w:numPr>
          <w:ilvl w:val="1"/>
          <w:numId w:val="4"/>
        </w:numPr>
        <w:tabs>
          <w:tab w:val="left" w:pos="719"/>
        </w:tabs>
        <w:spacing w:before="137" w:after="0" w:line="240" w:lineRule="auto"/>
        <w:ind w:left="719" w:right="0" w:hanging="359"/>
        <w:jc w:val="left"/>
        <w:rPr>
          <w:sz w:val="24"/>
        </w:rPr>
      </w:pPr>
      <w:r>
        <w:rPr>
          <w:sz w:val="24"/>
        </w:rPr>
        <w:t>Apply</w:t>
      </w:r>
      <w:r>
        <w:rPr>
          <w:spacing w:val="-5"/>
          <w:sz w:val="24"/>
        </w:rPr>
        <w:t xml:space="preserve"> </w:t>
      </w:r>
      <w:r>
        <w:rPr>
          <w:sz w:val="24"/>
        </w:rPr>
        <w:t>the</w:t>
      </w:r>
      <w:r>
        <w:rPr>
          <w:spacing w:val="1"/>
          <w:sz w:val="24"/>
        </w:rPr>
        <w:t xml:space="preserve"> </w:t>
      </w:r>
      <w:r>
        <w:rPr>
          <w:sz w:val="24"/>
        </w:rPr>
        <w:t>action and update the</w:t>
      </w:r>
      <w:r>
        <w:rPr>
          <w:spacing w:val="-1"/>
          <w:sz w:val="24"/>
        </w:rPr>
        <w:t xml:space="preserve"> </w:t>
      </w:r>
      <w:r>
        <w:rPr>
          <w:spacing w:val="-2"/>
          <w:sz w:val="24"/>
        </w:rPr>
        <w:t>state.</w:t>
      </w:r>
    </w:p>
    <w:p w14:paraId="2BDD31EC">
      <w:pPr>
        <w:pStyle w:val="9"/>
        <w:numPr>
          <w:ilvl w:val="1"/>
          <w:numId w:val="4"/>
        </w:numPr>
        <w:tabs>
          <w:tab w:val="left" w:pos="719"/>
        </w:tabs>
        <w:spacing w:before="140" w:after="0" w:line="240" w:lineRule="auto"/>
        <w:ind w:left="719" w:right="0" w:hanging="359"/>
        <w:jc w:val="left"/>
        <w:rPr>
          <w:sz w:val="24"/>
        </w:rPr>
      </w:pPr>
      <w:r>
        <w:rPr>
          <w:sz w:val="24"/>
        </w:rPr>
        <w:t>Verify</w:t>
      </w:r>
      <w:r>
        <w:rPr>
          <w:spacing w:val="-5"/>
          <w:sz w:val="24"/>
        </w:rPr>
        <w:t xml:space="preserve"> </w:t>
      </w:r>
      <w:r>
        <w:rPr>
          <w:sz w:val="24"/>
        </w:rPr>
        <w:t xml:space="preserve">resource </w:t>
      </w:r>
      <w:r>
        <w:rPr>
          <w:spacing w:val="-2"/>
          <w:sz w:val="24"/>
        </w:rPr>
        <w:t>constraints.</w:t>
      </w:r>
    </w:p>
    <w:p w14:paraId="754B2043">
      <w:pPr>
        <w:pStyle w:val="9"/>
        <w:spacing w:after="0" w:line="240" w:lineRule="auto"/>
        <w:jc w:val="left"/>
        <w:rPr>
          <w:sz w:val="24"/>
        </w:rPr>
        <w:sectPr>
          <w:pgSz w:w="12240" w:h="15840"/>
          <w:pgMar w:top="1360" w:right="1080" w:bottom="280" w:left="1440" w:header="720" w:footer="720" w:gutter="0"/>
          <w:cols w:space="720" w:num="1"/>
        </w:sectPr>
      </w:pPr>
    </w:p>
    <w:p w14:paraId="3148E24B">
      <w:pPr>
        <w:pStyle w:val="9"/>
        <w:numPr>
          <w:ilvl w:val="1"/>
          <w:numId w:val="4"/>
        </w:numPr>
        <w:tabs>
          <w:tab w:val="left" w:pos="719"/>
        </w:tabs>
        <w:spacing w:before="74" w:after="0" w:line="240" w:lineRule="auto"/>
        <w:ind w:left="719" w:right="0" w:hanging="359"/>
        <w:jc w:val="left"/>
        <w:rPr>
          <w:sz w:val="24"/>
        </w:rPr>
      </w:pPr>
      <w:r>
        <w:rPr>
          <w:sz w:val="24"/>
        </w:rPr>
        <w:t>Continue</w:t>
      </w:r>
      <w:r>
        <w:rPr>
          <w:spacing w:val="-1"/>
          <w:sz w:val="24"/>
        </w:rPr>
        <w:t xml:space="preserve"> </w:t>
      </w:r>
      <w:r>
        <w:rPr>
          <w:spacing w:val="-2"/>
          <w:sz w:val="24"/>
        </w:rPr>
        <w:t>recursively.</w:t>
      </w:r>
    </w:p>
    <w:p w14:paraId="49697BA0">
      <w:pPr>
        <w:pStyle w:val="9"/>
        <w:numPr>
          <w:ilvl w:val="1"/>
          <w:numId w:val="4"/>
        </w:numPr>
        <w:tabs>
          <w:tab w:val="left" w:pos="719"/>
        </w:tabs>
        <w:spacing w:before="137" w:after="0" w:line="240" w:lineRule="auto"/>
        <w:ind w:left="719" w:right="0" w:hanging="359"/>
        <w:jc w:val="left"/>
        <w:rPr>
          <w:sz w:val="24"/>
        </w:rPr>
      </w:pPr>
      <w:r>
        <w:rPr>
          <w:sz w:val="24"/>
        </w:rPr>
        <w:t>If</w:t>
      </w:r>
      <w:r>
        <w:rPr>
          <w:spacing w:val="-1"/>
          <w:sz w:val="24"/>
        </w:rPr>
        <w:t xml:space="preserve"> </w:t>
      </w:r>
      <w:r>
        <w:rPr>
          <w:sz w:val="24"/>
        </w:rPr>
        <w:t>a</w:t>
      </w:r>
      <w:r>
        <w:rPr>
          <w:spacing w:val="-1"/>
          <w:sz w:val="24"/>
        </w:rPr>
        <w:t xml:space="preserve"> </w:t>
      </w:r>
      <w:r>
        <w:rPr>
          <w:sz w:val="24"/>
        </w:rPr>
        <w:t>constraint</w:t>
      </w:r>
      <w:r>
        <w:rPr>
          <w:spacing w:val="-1"/>
          <w:sz w:val="24"/>
        </w:rPr>
        <w:t xml:space="preserve"> </w:t>
      </w:r>
      <w:r>
        <w:rPr>
          <w:sz w:val="24"/>
        </w:rPr>
        <w:t>is</w:t>
      </w:r>
      <w:r>
        <w:rPr>
          <w:spacing w:val="-1"/>
          <w:sz w:val="24"/>
        </w:rPr>
        <w:t xml:space="preserve"> </w:t>
      </w:r>
      <w:r>
        <w:rPr>
          <w:sz w:val="24"/>
        </w:rPr>
        <w:t>violated,</w:t>
      </w:r>
      <w:r>
        <w:rPr>
          <w:spacing w:val="-1"/>
          <w:sz w:val="24"/>
        </w:rPr>
        <w:t xml:space="preserve"> </w:t>
      </w:r>
      <w:r>
        <w:rPr>
          <w:sz w:val="24"/>
        </w:rPr>
        <w:t>backtrack</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previous</w:t>
      </w:r>
      <w:r>
        <w:rPr>
          <w:spacing w:val="-1"/>
          <w:sz w:val="24"/>
        </w:rPr>
        <w:t xml:space="preserve"> </w:t>
      </w:r>
      <w:r>
        <w:rPr>
          <w:spacing w:val="-2"/>
          <w:sz w:val="24"/>
        </w:rPr>
        <w:t>state.</w:t>
      </w:r>
    </w:p>
    <w:p w14:paraId="75034F97">
      <w:pPr>
        <w:pStyle w:val="9"/>
        <w:numPr>
          <w:ilvl w:val="1"/>
          <w:numId w:val="4"/>
        </w:numPr>
        <w:tabs>
          <w:tab w:val="left" w:pos="719"/>
        </w:tabs>
        <w:spacing w:before="139" w:after="0" w:line="240" w:lineRule="auto"/>
        <w:ind w:left="719" w:right="0" w:hanging="359"/>
        <w:jc w:val="left"/>
        <w:rPr>
          <w:sz w:val="24"/>
        </w:rPr>
      </w:pPr>
      <w:r>
        <w:rPr>
          <w:sz w:val="24"/>
        </w:rPr>
        <w:t>Continue</w:t>
      </w:r>
      <w:r>
        <w:rPr>
          <w:spacing w:val="-4"/>
          <w:sz w:val="24"/>
        </w:rPr>
        <w:t xml:space="preserve"> </w:t>
      </w:r>
      <w:r>
        <w:rPr>
          <w:sz w:val="24"/>
        </w:rPr>
        <w:t>until</w:t>
      </w:r>
      <w:r>
        <w:rPr>
          <w:spacing w:val="-1"/>
          <w:sz w:val="24"/>
        </w:rPr>
        <w:t xml:space="preserve"> </w:t>
      </w:r>
      <w:r>
        <w:rPr>
          <w:sz w:val="24"/>
        </w:rPr>
        <w:t>a</w:t>
      </w:r>
      <w:r>
        <w:rPr>
          <w:spacing w:val="-1"/>
          <w:sz w:val="24"/>
        </w:rPr>
        <w:t xml:space="preserve"> </w:t>
      </w:r>
      <w:r>
        <w:rPr>
          <w:sz w:val="24"/>
        </w:rPr>
        <w:t>valid plan</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or</w:t>
      </w:r>
      <w:r>
        <w:rPr>
          <w:spacing w:val="-2"/>
          <w:sz w:val="24"/>
        </w:rPr>
        <w:t xml:space="preserve"> </w:t>
      </w:r>
      <w:r>
        <w:rPr>
          <w:sz w:val="24"/>
        </w:rPr>
        <w:t>all</w:t>
      </w:r>
      <w:r>
        <w:rPr>
          <w:spacing w:val="-1"/>
          <w:sz w:val="24"/>
        </w:rPr>
        <w:t xml:space="preserve"> </w:t>
      </w:r>
      <w:r>
        <w:rPr>
          <w:sz w:val="24"/>
        </w:rPr>
        <w:t>possibilities</w:t>
      </w:r>
      <w:r>
        <w:rPr>
          <w:spacing w:val="-1"/>
          <w:sz w:val="24"/>
        </w:rPr>
        <w:t xml:space="preserve"> </w:t>
      </w:r>
      <w:r>
        <w:rPr>
          <w:sz w:val="24"/>
        </w:rPr>
        <w:t>are</w:t>
      </w:r>
      <w:r>
        <w:rPr>
          <w:spacing w:val="-1"/>
          <w:sz w:val="24"/>
        </w:rPr>
        <w:t xml:space="preserve"> </w:t>
      </w:r>
      <w:r>
        <w:rPr>
          <w:spacing w:val="-2"/>
          <w:sz w:val="24"/>
        </w:rPr>
        <w:t>exhausted.</w:t>
      </w:r>
    </w:p>
    <w:p w14:paraId="03640F65">
      <w:pPr>
        <w:pStyle w:val="7"/>
        <w:spacing w:before="147"/>
      </w:pPr>
    </w:p>
    <w:p w14:paraId="23F0E951">
      <w:pPr>
        <w:pStyle w:val="4"/>
      </w:pPr>
      <w:r>
        <w:t>Pruning</w:t>
      </w:r>
      <w:r>
        <w:rPr>
          <w:spacing w:val="-5"/>
        </w:rPr>
        <w:t xml:space="preserve"> </w:t>
      </w:r>
      <w:r>
        <w:rPr>
          <w:spacing w:val="-2"/>
        </w:rPr>
        <w:t>Strategy</w:t>
      </w:r>
    </w:p>
    <w:p w14:paraId="6C1A2707">
      <w:pPr>
        <w:pStyle w:val="7"/>
        <w:spacing w:before="137"/>
        <w:rPr>
          <w:b/>
        </w:rPr>
      </w:pPr>
    </w:p>
    <w:p w14:paraId="737D72FF">
      <w:pPr>
        <w:pStyle w:val="7"/>
      </w:pPr>
      <w:r>
        <w:t>The</w:t>
      </w:r>
      <w:r>
        <w:rPr>
          <w:spacing w:val="-2"/>
        </w:rPr>
        <w:t xml:space="preserve"> </w:t>
      </w:r>
      <w:r>
        <w:t>following</w:t>
      </w:r>
      <w:r>
        <w:rPr>
          <w:spacing w:val="-2"/>
        </w:rPr>
        <w:t xml:space="preserve"> </w:t>
      </w:r>
      <w:r>
        <w:t>branches are</w:t>
      </w:r>
      <w:r>
        <w:rPr>
          <w:spacing w:val="-1"/>
        </w:rPr>
        <w:t xml:space="preserve"> </w:t>
      </w:r>
      <w:r>
        <w:t>immediately</w:t>
      </w:r>
      <w:r>
        <w:rPr>
          <w:spacing w:val="-4"/>
        </w:rPr>
        <w:t xml:space="preserve"> </w:t>
      </w:r>
      <w:r>
        <w:rPr>
          <w:spacing w:val="-2"/>
        </w:rPr>
        <w:t>discarded:</w:t>
      </w:r>
    </w:p>
    <w:p w14:paraId="54F734D7">
      <w:pPr>
        <w:pStyle w:val="7"/>
        <w:spacing w:before="141"/>
      </w:pPr>
    </w:p>
    <w:p w14:paraId="1C0C67DE">
      <w:pPr>
        <w:pStyle w:val="9"/>
        <w:numPr>
          <w:ilvl w:val="0"/>
          <w:numId w:val="5"/>
        </w:numPr>
        <w:tabs>
          <w:tab w:val="left" w:pos="720"/>
        </w:tabs>
        <w:spacing w:before="0" w:after="0" w:line="240" w:lineRule="auto"/>
        <w:ind w:left="720" w:right="0" w:hanging="466"/>
        <w:jc w:val="left"/>
        <w:rPr>
          <w:sz w:val="24"/>
        </w:rPr>
      </w:pPr>
      <w:r>
        <w:rPr>
          <w:sz w:val="24"/>
        </w:rPr>
        <w:t>Plans</w:t>
      </w:r>
      <w:r>
        <w:rPr>
          <w:spacing w:val="-4"/>
          <w:sz w:val="24"/>
        </w:rPr>
        <w:t xml:space="preserve"> </w:t>
      </w:r>
      <w:r>
        <w:rPr>
          <w:sz w:val="24"/>
        </w:rPr>
        <w:t>exceeding</w:t>
      </w:r>
      <w:r>
        <w:rPr>
          <w:spacing w:val="-3"/>
          <w:sz w:val="24"/>
        </w:rPr>
        <w:t xml:space="preserve"> </w:t>
      </w:r>
      <w:r>
        <w:rPr>
          <w:sz w:val="24"/>
        </w:rPr>
        <w:t>the resource</w:t>
      </w:r>
      <w:r>
        <w:rPr>
          <w:spacing w:val="-2"/>
          <w:sz w:val="24"/>
        </w:rPr>
        <w:t xml:space="preserve"> limit.</w:t>
      </w:r>
    </w:p>
    <w:p w14:paraId="50D818C8">
      <w:pPr>
        <w:pStyle w:val="9"/>
        <w:numPr>
          <w:ilvl w:val="0"/>
          <w:numId w:val="5"/>
        </w:numPr>
        <w:tabs>
          <w:tab w:val="left" w:pos="720"/>
        </w:tabs>
        <w:spacing w:before="140" w:after="0" w:line="240" w:lineRule="auto"/>
        <w:ind w:left="720" w:right="0" w:hanging="521"/>
        <w:jc w:val="left"/>
        <w:rPr>
          <w:sz w:val="24"/>
        </w:rPr>
      </w:pPr>
      <w:r>
        <w:rPr>
          <w:sz w:val="24"/>
        </w:rPr>
        <w:t>Actions</w:t>
      </w:r>
      <w:r>
        <w:rPr>
          <w:spacing w:val="-1"/>
          <w:sz w:val="24"/>
        </w:rPr>
        <w:t xml:space="preserve"> </w:t>
      </w:r>
      <w:r>
        <w:rPr>
          <w:sz w:val="24"/>
        </w:rPr>
        <w:t>whose</w:t>
      </w:r>
      <w:r>
        <w:rPr>
          <w:spacing w:val="-2"/>
          <w:sz w:val="24"/>
        </w:rPr>
        <w:t xml:space="preserve"> </w:t>
      </w:r>
      <w:r>
        <w:rPr>
          <w:sz w:val="24"/>
        </w:rPr>
        <w:t>prerequisites are</w:t>
      </w:r>
      <w:r>
        <w:rPr>
          <w:spacing w:val="-3"/>
          <w:sz w:val="24"/>
        </w:rPr>
        <w:t xml:space="preserve"> </w:t>
      </w:r>
      <w:r>
        <w:rPr>
          <w:sz w:val="24"/>
        </w:rPr>
        <w:t xml:space="preserve">not </w:t>
      </w:r>
      <w:r>
        <w:rPr>
          <w:spacing w:val="-2"/>
          <w:sz w:val="24"/>
        </w:rPr>
        <w:t>satisfied.</w:t>
      </w:r>
    </w:p>
    <w:p w14:paraId="6A666D5C">
      <w:pPr>
        <w:pStyle w:val="9"/>
        <w:numPr>
          <w:ilvl w:val="0"/>
          <w:numId w:val="5"/>
        </w:numPr>
        <w:tabs>
          <w:tab w:val="left" w:pos="720"/>
        </w:tabs>
        <w:spacing w:before="137" w:after="0" w:line="240" w:lineRule="auto"/>
        <w:ind w:left="720" w:right="0" w:hanging="576"/>
        <w:jc w:val="left"/>
        <w:rPr>
          <w:sz w:val="24"/>
        </w:rPr>
      </w:pPr>
      <w:r>
        <w:rPr>
          <w:sz w:val="24"/>
        </w:rPr>
        <w:t>Redundant</w:t>
      </w:r>
      <w:r>
        <w:rPr>
          <w:spacing w:val="-2"/>
          <w:sz w:val="24"/>
        </w:rPr>
        <w:t xml:space="preserve"> </w:t>
      </w:r>
      <w:r>
        <w:rPr>
          <w:sz w:val="24"/>
        </w:rPr>
        <w:t>action</w:t>
      </w:r>
      <w:r>
        <w:rPr>
          <w:spacing w:val="-2"/>
          <w:sz w:val="24"/>
        </w:rPr>
        <w:t xml:space="preserve"> sequences.</w:t>
      </w:r>
    </w:p>
    <w:p w14:paraId="5291D514">
      <w:pPr>
        <w:pStyle w:val="9"/>
        <w:numPr>
          <w:ilvl w:val="0"/>
          <w:numId w:val="5"/>
        </w:numPr>
        <w:tabs>
          <w:tab w:val="left" w:pos="720"/>
        </w:tabs>
        <w:spacing w:before="139" w:after="0" w:line="240" w:lineRule="auto"/>
        <w:ind w:left="720" w:right="0" w:hanging="566"/>
        <w:jc w:val="left"/>
        <w:rPr>
          <w:sz w:val="24"/>
        </w:rPr>
      </w:pPr>
      <w:r>
        <w:rPr>
          <w:sz w:val="24"/>
        </w:rPr>
        <w:t>States</w:t>
      </w:r>
      <w:r>
        <w:rPr>
          <w:spacing w:val="-1"/>
          <w:sz w:val="24"/>
        </w:rPr>
        <w:t xml:space="preserve"> </w:t>
      </w:r>
      <w:r>
        <w:rPr>
          <w:sz w:val="24"/>
        </w:rPr>
        <w:t>that</w:t>
      </w:r>
      <w:r>
        <w:rPr>
          <w:spacing w:val="-1"/>
          <w:sz w:val="24"/>
        </w:rPr>
        <w:t xml:space="preserve"> </w:t>
      </w:r>
      <w:r>
        <w:rPr>
          <w:sz w:val="24"/>
        </w:rPr>
        <w:t>cannot</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 xml:space="preserve">the </w:t>
      </w:r>
      <w:r>
        <w:rPr>
          <w:spacing w:val="-4"/>
          <w:sz w:val="24"/>
        </w:rPr>
        <w:t>goal.</w:t>
      </w:r>
    </w:p>
    <w:p w14:paraId="12093E10">
      <w:pPr>
        <w:pStyle w:val="7"/>
        <w:spacing w:before="142"/>
      </w:pPr>
    </w:p>
    <w:p w14:paraId="68E9642B">
      <w:pPr>
        <w:pStyle w:val="7"/>
      </w:pPr>
      <w:r>
        <w:t>Pruning</w:t>
      </w:r>
      <w:r>
        <w:rPr>
          <w:spacing w:val="-6"/>
        </w:rPr>
        <w:t xml:space="preserve"> </w:t>
      </w:r>
      <w:r>
        <w:t>significantly</w:t>
      </w:r>
      <w:r>
        <w:rPr>
          <w:spacing w:val="-6"/>
        </w:rPr>
        <w:t xml:space="preserve"> </w:t>
      </w:r>
      <w:r>
        <w:t>reduces the</w:t>
      </w:r>
      <w:r>
        <w:rPr>
          <w:spacing w:val="-1"/>
        </w:rPr>
        <w:t xml:space="preserve"> </w:t>
      </w:r>
      <w:r>
        <w:t>search</w:t>
      </w:r>
      <w:r>
        <w:rPr>
          <w:spacing w:val="-1"/>
        </w:rPr>
        <w:t xml:space="preserve"> </w:t>
      </w:r>
      <w:r>
        <w:t>space</w:t>
      </w:r>
      <w:r>
        <w:rPr>
          <w:spacing w:val="1"/>
        </w:rPr>
        <w:t xml:space="preserve"> </w:t>
      </w:r>
      <w:r>
        <w:t>and</w:t>
      </w:r>
      <w:r>
        <w:rPr>
          <w:spacing w:val="1"/>
        </w:rPr>
        <w:t xml:space="preserve"> </w:t>
      </w:r>
      <w:r>
        <w:t xml:space="preserve">improves </w:t>
      </w:r>
      <w:r>
        <w:rPr>
          <w:spacing w:val="-2"/>
        </w:rPr>
        <w:t>efficiency.</w:t>
      </w:r>
    </w:p>
    <w:p w14:paraId="4BEBC2EA">
      <w:pPr>
        <w:pStyle w:val="7"/>
        <w:spacing w:before="146"/>
      </w:pPr>
    </w:p>
    <w:p w14:paraId="2C70F32A">
      <w:pPr>
        <w:pStyle w:val="4"/>
      </w:pPr>
      <w:r>
        <w:rPr>
          <w:spacing w:val="-2"/>
        </w:rPr>
        <w:t>Correctness</w:t>
      </w:r>
    </w:p>
    <w:p w14:paraId="4B903EE9">
      <w:pPr>
        <w:pStyle w:val="7"/>
        <w:spacing w:before="137"/>
        <w:rPr>
          <w:b/>
        </w:rPr>
      </w:pPr>
    </w:p>
    <w:p w14:paraId="3D5C6F08">
      <w:pPr>
        <w:pStyle w:val="7"/>
        <w:spacing w:before="1"/>
      </w:pPr>
      <w:r>
        <w:t>The</w:t>
      </w:r>
      <w:r>
        <w:rPr>
          <w:spacing w:val="-5"/>
        </w:rPr>
        <w:t xml:space="preserve"> </w:t>
      </w:r>
      <w:r>
        <w:t>algorithm</w:t>
      </w:r>
      <w:r>
        <w:rPr>
          <w:spacing w:val="-2"/>
        </w:rPr>
        <w:t xml:space="preserve"> </w:t>
      </w:r>
      <w:r>
        <w:t>guarantees correctness</w:t>
      </w:r>
      <w:r>
        <w:rPr>
          <w:spacing w:val="-2"/>
        </w:rPr>
        <w:t xml:space="preserve"> because:</w:t>
      </w:r>
    </w:p>
    <w:p w14:paraId="37D46836">
      <w:pPr>
        <w:pStyle w:val="7"/>
        <w:spacing w:before="141"/>
      </w:pPr>
    </w:p>
    <w:p w14:paraId="3C373DD4">
      <w:pPr>
        <w:pStyle w:val="9"/>
        <w:numPr>
          <w:ilvl w:val="1"/>
          <w:numId w:val="5"/>
        </w:numPr>
        <w:tabs>
          <w:tab w:val="left" w:pos="720"/>
        </w:tabs>
        <w:spacing w:before="0" w:after="0" w:line="240" w:lineRule="auto"/>
        <w:ind w:left="720" w:right="0" w:hanging="360"/>
        <w:jc w:val="left"/>
        <w:rPr>
          <w:sz w:val="24"/>
        </w:rPr>
      </w:pPr>
      <w:r>
        <w:rPr>
          <w:sz w:val="24"/>
        </w:rPr>
        <w:t>Every</w:t>
      </w:r>
      <w:r>
        <w:rPr>
          <w:spacing w:val="-6"/>
          <w:sz w:val="24"/>
        </w:rPr>
        <w:t xml:space="preserve"> </w:t>
      </w:r>
      <w:r>
        <w:rPr>
          <w:sz w:val="24"/>
        </w:rPr>
        <w:t>action is executed only</w:t>
      </w:r>
      <w:r>
        <w:rPr>
          <w:spacing w:val="-5"/>
          <w:sz w:val="24"/>
        </w:rPr>
        <w:t xml:space="preserve"> </w:t>
      </w:r>
      <w:r>
        <w:rPr>
          <w:sz w:val="24"/>
        </w:rPr>
        <w:t>when prerequisites are</w:t>
      </w:r>
      <w:r>
        <w:rPr>
          <w:spacing w:val="-2"/>
          <w:sz w:val="24"/>
        </w:rPr>
        <w:t xml:space="preserve"> satisfied.</w:t>
      </w:r>
    </w:p>
    <w:p w14:paraId="3AC4B395">
      <w:pPr>
        <w:pStyle w:val="9"/>
        <w:numPr>
          <w:ilvl w:val="1"/>
          <w:numId w:val="5"/>
        </w:numPr>
        <w:tabs>
          <w:tab w:val="left" w:pos="720"/>
        </w:tabs>
        <w:spacing w:before="140" w:after="0" w:line="240" w:lineRule="auto"/>
        <w:ind w:left="720" w:right="0" w:hanging="360"/>
        <w:jc w:val="left"/>
        <w:rPr>
          <w:sz w:val="24"/>
        </w:rPr>
      </w:pPr>
      <w:r>
        <w:rPr>
          <w:sz w:val="24"/>
        </w:rPr>
        <w:t>Resource</w:t>
      </w:r>
      <w:r>
        <w:rPr>
          <w:spacing w:val="-3"/>
          <w:sz w:val="24"/>
        </w:rPr>
        <w:t xml:space="preserve"> </w:t>
      </w:r>
      <w:r>
        <w:rPr>
          <w:sz w:val="24"/>
        </w:rPr>
        <w:t>constraints</w:t>
      </w:r>
      <w:r>
        <w:rPr>
          <w:spacing w:val="-2"/>
          <w:sz w:val="24"/>
        </w:rPr>
        <w:t xml:space="preserve"> </w:t>
      </w:r>
      <w:r>
        <w:rPr>
          <w:sz w:val="24"/>
        </w:rPr>
        <w:t>are</w:t>
      </w:r>
      <w:r>
        <w:rPr>
          <w:spacing w:val="-1"/>
          <w:sz w:val="24"/>
        </w:rPr>
        <w:t xml:space="preserve"> </w:t>
      </w:r>
      <w:r>
        <w:rPr>
          <w:sz w:val="24"/>
        </w:rPr>
        <w:t>verified</w:t>
      </w:r>
      <w:r>
        <w:rPr>
          <w:spacing w:val="-2"/>
          <w:sz w:val="24"/>
        </w:rPr>
        <w:t xml:space="preserve"> </w:t>
      </w:r>
      <w:r>
        <w:rPr>
          <w:sz w:val="24"/>
        </w:rPr>
        <w:t>before</w:t>
      </w:r>
      <w:r>
        <w:rPr>
          <w:spacing w:val="-1"/>
          <w:sz w:val="24"/>
        </w:rPr>
        <w:t xml:space="preserve"> </w:t>
      </w:r>
      <w:r>
        <w:rPr>
          <w:spacing w:val="-2"/>
          <w:sz w:val="24"/>
        </w:rPr>
        <w:t>expansion.</w:t>
      </w:r>
    </w:p>
    <w:p w14:paraId="576709A7">
      <w:pPr>
        <w:pStyle w:val="9"/>
        <w:numPr>
          <w:ilvl w:val="1"/>
          <w:numId w:val="5"/>
        </w:numPr>
        <w:tabs>
          <w:tab w:val="left" w:pos="720"/>
        </w:tabs>
        <w:spacing w:before="136" w:after="0" w:line="240" w:lineRule="auto"/>
        <w:ind w:left="720" w:right="0" w:hanging="360"/>
        <w:jc w:val="left"/>
        <w:rPr>
          <w:sz w:val="24"/>
        </w:rPr>
      </w:pPr>
      <w:r>
        <w:rPr>
          <w:sz w:val="24"/>
        </w:rPr>
        <w:t>All</w:t>
      </w:r>
      <w:r>
        <w:rPr>
          <w:spacing w:val="-4"/>
          <w:sz w:val="24"/>
        </w:rPr>
        <w:t xml:space="preserve"> </w:t>
      </w:r>
      <w:r>
        <w:rPr>
          <w:sz w:val="24"/>
        </w:rPr>
        <w:t>possible</w:t>
      </w:r>
      <w:r>
        <w:rPr>
          <w:spacing w:val="-2"/>
          <w:sz w:val="24"/>
        </w:rPr>
        <w:t xml:space="preserve"> </w:t>
      </w:r>
      <w:r>
        <w:rPr>
          <w:sz w:val="24"/>
        </w:rPr>
        <w:t>valid</w:t>
      </w:r>
      <w:r>
        <w:rPr>
          <w:spacing w:val="-1"/>
          <w:sz w:val="24"/>
        </w:rPr>
        <w:t xml:space="preserve"> </w:t>
      </w:r>
      <w:r>
        <w:rPr>
          <w:sz w:val="24"/>
        </w:rPr>
        <w:t>action</w:t>
      </w:r>
      <w:r>
        <w:rPr>
          <w:spacing w:val="-2"/>
          <w:sz w:val="24"/>
        </w:rPr>
        <w:t xml:space="preserve"> </w:t>
      </w:r>
      <w:r>
        <w:rPr>
          <w:sz w:val="24"/>
        </w:rPr>
        <w:t>sequences</w:t>
      </w:r>
      <w:r>
        <w:rPr>
          <w:spacing w:val="1"/>
          <w:sz w:val="24"/>
        </w:rPr>
        <w:t xml:space="preserve"> </w:t>
      </w:r>
      <w:r>
        <w:rPr>
          <w:sz w:val="24"/>
        </w:rPr>
        <w:t>are</w:t>
      </w:r>
      <w:r>
        <w:rPr>
          <w:spacing w:val="-1"/>
          <w:sz w:val="24"/>
        </w:rPr>
        <w:t xml:space="preserve"> </w:t>
      </w:r>
      <w:r>
        <w:rPr>
          <w:sz w:val="24"/>
        </w:rPr>
        <w:t>explored</w:t>
      </w:r>
      <w:r>
        <w:rPr>
          <w:spacing w:val="-1"/>
          <w:sz w:val="24"/>
        </w:rPr>
        <w:t xml:space="preserve"> </w:t>
      </w:r>
      <w:r>
        <w:rPr>
          <w:spacing w:val="-2"/>
          <w:sz w:val="24"/>
        </w:rPr>
        <w:t>systematically.</w:t>
      </w:r>
    </w:p>
    <w:p w14:paraId="7B1EA91C">
      <w:pPr>
        <w:pStyle w:val="9"/>
        <w:numPr>
          <w:ilvl w:val="1"/>
          <w:numId w:val="5"/>
        </w:numPr>
        <w:tabs>
          <w:tab w:val="left" w:pos="720"/>
        </w:tabs>
        <w:spacing w:before="140" w:after="0" w:line="240" w:lineRule="auto"/>
        <w:ind w:left="720" w:right="0" w:hanging="360"/>
        <w:jc w:val="left"/>
        <w:rPr>
          <w:sz w:val="24"/>
        </w:rPr>
      </w:pPr>
      <w:r>
        <w:rPr>
          <w:sz w:val="24"/>
        </w:rPr>
        <w:t>Backtracking</w:t>
      </w:r>
      <w:r>
        <w:rPr>
          <w:spacing w:val="-3"/>
          <w:sz w:val="24"/>
        </w:rPr>
        <w:t xml:space="preserve"> </w:t>
      </w:r>
      <w:r>
        <w:rPr>
          <w:sz w:val="24"/>
        </w:rPr>
        <w:t>ensures</w:t>
      </w:r>
      <w:r>
        <w:rPr>
          <w:spacing w:val="-1"/>
          <w:sz w:val="24"/>
        </w:rPr>
        <w:t xml:space="preserve"> </w:t>
      </w:r>
      <w:r>
        <w:rPr>
          <w:sz w:val="24"/>
        </w:rPr>
        <w:t>that</w:t>
      </w:r>
      <w:r>
        <w:rPr>
          <w:spacing w:val="-1"/>
          <w:sz w:val="24"/>
        </w:rPr>
        <w:t xml:space="preserve"> </w:t>
      </w:r>
      <w:r>
        <w:rPr>
          <w:sz w:val="24"/>
        </w:rPr>
        <w:t>no</w:t>
      </w:r>
      <w:r>
        <w:rPr>
          <w:spacing w:val="-1"/>
          <w:sz w:val="24"/>
        </w:rPr>
        <w:t xml:space="preserve"> </w:t>
      </w:r>
      <w:r>
        <w:rPr>
          <w:sz w:val="24"/>
        </w:rPr>
        <w:t>feasible</w:t>
      </w:r>
      <w:r>
        <w:rPr>
          <w:spacing w:val="-2"/>
          <w:sz w:val="24"/>
        </w:rPr>
        <w:t xml:space="preserve"> </w:t>
      </w:r>
      <w:r>
        <w:rPr>
          <w:sz w:val="24"/>
        </w:rPr>
        <w:t>solution</w:t>
      </w:r>
      <w:r>
        <w:rPr>
          <w:spacing w:val="-1"/>
          <w:sz w:val="24"/>
        </w:rPr>
        <w:t xml:space="preserve"> </w:t>
      </w:r>
      <w:r>
        <w:rPr>
          <w:sz w:val="24"/>
        </w:rPr>
        <w:t>is</w:t>
      </w:r>
      <w:r>
        <w:rPr>
          <w:spacing w:val="-1"/>
          <w:sz w:val="24"/>
        </w:rPr>
        <w:t xml:space="preserve"> </w:t>
      </w:r>
      <w:r>
        <w:rPr>
          <w:spacing w:val="-2"/>
          <w:sz w:val="24"/>
        </w:rPr>
        <w:t>missed.</w:t>
      </w:r>
    </w:p>
    <w:p w14:paraId="47B11B87">
      <w:pPr>
        <w:pStyle w:val="7"/>
        <w:spacing w:before="141"/>
      </w:pPr>
    </w:p>
    <w:p w14:paraId="060208EA">
      <w:pPr>
        <w:pStyle w:val="7"/>
      </w:pPr>
      <w:r>
        <w:t>Therefore,</w:t>
      </w:r>
      <w:r>
        <w:rPr>
          <w:spacing w:val="-1"/>
        </w:rPr>
        <w:t xml:space="preserve"> </w:t>
      </w:r>
      <w:r>
        <w:t>whenever a</w:t>
      </w:r>
      <w:r>
        <w:rPr>
          <w:spacing w:val="-2"/>
        </w:rPr>
        <w:t xml:space="preserve"> </w:t>
      </w:r>
      <w:r>
        <w:t>valid plan exists,</w:t>
      </w:r>
      <w:r>
        <w:rPr>
          <w:spacing w:val="-3"/>
        </w:rPr>
        <w:t xml:space="preserve"> </w:t>
      </w:r>
      <w:r>
        <w:t>the algorithm will eventually</w:t>
      </w:r>
      <w:r>
        <w:rPr>
          <w:spacing w:val="-5"/>
        </w:rPr>
        <w:t xml:space="preserve"> </w:t>
      </w:r>
      <w:r>
        <w:t xml:space="preserve">discover </w:t>
      </w:r>
      <w:r>
        <w:rPr>
          <w:spacing w:val="-5"/>
        </w:rPr>
        <w:t>it.</w:t>
      </w:r>
    </w:p>
    <w:p w14:paraId="59BE9FF2">
      <w:pPr>
        <w:pStyle w:val="7"/>
        <w:spacing w:before="143"/>
      </w:pPr>
    </w:p>
    <w:p w14:paraId="0A499ADD">
      <w:pPr>
        <w:pStyle w:val="3"/>
      </w:pPr>
      <w:r>
        <w:rPr>
          <w:spacing w:val="-2"/>
        </w:rPr>
        <w:t>Analysis</w:t>
      </w:r>
    </w:p>
    <w:p w14:paraId="4CEB393A">
      <w:pPr>
        <w:pStyle w:val="7"/>
        <w:spacing w:before="279" w:line="360" w:lineRule="auto"/>
        <w:ind w:right="355"/>
        <w:jc w:val="both"/>
      </w:pPr>
      <w:r>
        <w:t>The Constraint-Based AI Planning problem was analyzed using a backtracking approach to generate a sequence of actions that achieves a desired goal while satisfying all predefined constraints. The planning process begins from an initial state and progressively applies valid actions whose preconditions are satisfied. Each action modifies the current state and contributes toward achieving the goal state.</w:t>
      </w:r>
    </w:p>
    <w:p w14:paraId="7C2B92A9">
      <w:pPr>
        <w:pStyle w:val="7"/>
        <w:spacing w:after="0" w:line="360" w:lineRule="auto"/>
        <w:jc w:val="both"/>
        <w:sectPr>
          <w:pgSz w:w="12240" w:h="15840"/>
          <w:pgMar w:top="1360" w:right="1080" w:bottom="280" w:left="1440" w:header="720" w:footer="720" w:gutter="0"/>
          <w:cols w:space="720" w:num="1"/>
        </w:sectPr>
      </w:pPr>
    </w:p>
    <w:p w14:paraId="06E3EEDF">
      <w:pPr>
        <w:pStyle w:val="7"/>
        <w:spacing w:before="74" w:line="360" w:lineRule="auto"/>
        <w:ind w:right="354"/>
        <w:jc w:val="both"/>
      </w:pPr>
      <w:r>
        <w:t>During execution, the algorithm continuously checks action dependencies and resource limitations. Actions that violate constraints are rejected immediately, preventing the exploration of invalid plans. This pruning mechanism significantly reduces the search space and improves execution efficiency. The planner successfully generated a valid sequence of actions when sufficient resources were available and all dependencies were satisfied. The experiment demonstrates that constraints play a crucial role in reducing the number of feasible plans. As the number of actions and constraints increases, the complexity of finding a valid plan also</w:t>
      </w:r>
      <w:r>
        <w:rPr>
          <w:spacing w:val="40"/>
        </w:rPr>
        <w:t xml:space="preserve"> </w:t>
      </w:r>
      <w:r>
        <w:t>increases. Backtracking guarantees that all possible action sequences are examined</w:t>
      </w:r>
      <w:r>
        <w:rPr>
          <w:spacing w:val="40"/>
        </w:rPr>
        <w:t xml:space="preserve"> </w:t>
      </w:r>
      <w:r>
        <w:t xml:space="preserve">systematically until a valid solution is found. The obtained results confirm that the proposed approach can effectively solve planning problems while maintaining correctness and constraint </w:t>
      </w:r>
      <w:r>
        <w:rPr>
          <w:spacing w:val="-2"/>
        </w:rPr>
        <w:t>satisfaction.</w:t>
      </w:r>
    </w:p>
    <w:p w14:paraId="6BE4F001">
      <w:pPr>
        <w:pStyle w:val="7"/>
        <w:spacing w:before="10"/>
      </w:pPr>
    </w:p>
    <w:p w14:paraId="706AB04C">
      <w:pPr>
        <w:pStyle w:val="4"/>
      </w:pPr>
      <w:r>
        <w:t>Full</w:t>
      </w:r>
      <w:r>
        <w:rPr>
          <w:spacing w:val="-2"/>
        </w:rPr>
        <w:t xml:space="preserve"> </w:t>
      </w:r>
      <w:r>
        <w:t>Python</w:t>
      </w:r>
      <w:r>
        <w:rPr>
          <w:spacing w:val="-1"/>
        </w:rPr>
        <w:t xml:space="preserve"> </w:t>
      </w:r>
      <w:r>
        <w:t>Code</w:t>
      </w:r>
      <w:r>
        <w:rPr>
          <w:spacing w:val="-2"/>
        </w:rPr>
        <w:t xml:space="preserve"> </w:t>
      </w:r>
      <w:r>
        <w:t>(With</w:t>
      </w:r>
      <w:r>
        <w:rPr>
          <w:spacing w:val="-1"/>
        </w:rPr>
        <w:t xml:space="preserve"> </w:t>
      </w:r>
      <w:r>
        <w:t>User</w:t>
      </w:r>
      <w:r>
        <w:rPr>
          <w:spacing w:val="-2"/>
        </w:rPr>
        <w:t xml:space="preserve"> Input)</w:t>
      </w:r>
    </w:p>
    <w:p w14:paraId="037ACA8B">
      <w:pPr>
        <w:pStyle w:val="7"/>
        <w:spacing w:before="137"/>
        <w:rPr>
          <w:b/>
        </w:rPr>
      </w:pPr>
    </w:p>
    <w:p w14:paraId="758493F0">
      <w:pPr>
        <w:pStyle w:val="7"/>
      </w:pPr>
      <w:r>
        <w:t>#</w:t>
      </w:r>
      <w:r>
        <w:rPr>
          <w:spacing w:val="-1"/>
        </w:rPr>
        <w:t xml:space="preserve"> </w:t>
      </w:r>
      <w:r>
        <w:t>Constraint-Based</w:t>
      </w:r>
      <w:r>
        <w:rPr>
          <w:spacing w:val="2"/>
        </w:rPr>
        <w:t xml:space="preserve"> </w:t>
      </w:r>
      <w:r>
        <w:t>AI</w:t>
      </w:r>
      <w:r>
        <w:rPr>
          <w:spacing w:val="-5"/>
        </w:rPr>
        <w:t xml:space="preserve"> </w:t>
      </w:r>
      <w:r>
        <w:t>Planning</w:t>
      </w:r>
      <w:r>
        <w:rPr>
          <w:spacing w:val="-3"/>
        </w:rPr>
        <w:t xml:space="preserve"> </w:t>
      </w:r>
      <w:r>
        <w:t>using</w:t>
      </w:r>
      <w:r>
        <w:rPr>
          <w:spacing w:val="-1"/>
        </w:rPr>
        <w:t xml:space="preserve"> </w:t>
      </w:r>
      <w:r>
        <w:rPr>
          <w:spacing w:val="-2"/>
        </w:rPr>
        <w:t>Backtracking</w:t>
      </w:r>
    </w:p>
    <w:p w14:paraId="3E1744B4">
      <w:pPr>
        <w:pStyle w:val="7"/>
        <w:spacing w:before="139" w:line="360" w:lineRule="auto"/>
        <w:ind w:right="3131"/>
      </w:pPr>
      <w:r>
        <w:t>goal = input("Enter goal (house/painted_house): ").strip() resource_limit</w:t>
      </w:r>
      <w:r>
        <w:rPr>
          <w:spacing w:val="-6"/>
        </w:rPr>
        <w:t xml:space="preserve"> </w:t>
      </w:r>
      <w:r>
        <w:t>=</w:t>
      </w:r>
      <w:r>
        <w:rPr>
          <w:spacing w:val="-7"/>
        </w:rPr>
        <w:t xml:space="preserve"> </w:t>
      </w:r>
      <w:r>
        <w:t>int(input("Enter</w:t>
      </w:r>
      <w:r>
        <w:rPr>
          <w:spacing w:val="-7"/>
        </w:rPr>
        <w:t xml:space="preserve"> </w:t>
      </w:r>
      <w:r>
        <w:t>maximum</w:t>
      </w:r>
      <w:r>
        <w:rPr>
          <w:spacing w:val="-7"/>
        </w:rPr>
        <w:t xml:space="preserve"> </w:t>
      </w:r>
      <w:r>
        <w:t>resource</w:t>
      </w:r>
      <w:r>
        <w:rPr>
          <w:spacing w:val="-7"/>
        </w:rPr>
        <w:t xml:space="preserve"> </w:t>
      </w:r>
      <w:r>
        <w:t>limit:</w:t>
      </w:r>
      <w:r>
        <w:rPr>
          <w:spacing w:val="-7"/>
        </w:rPr>
        <w:t xml:space="preserve"> </w:t>
      </w:r>
      <w:r>
        <w:t>")) actions = {</w:t>
      </w:r>
    </w:p>
    <w:p w14:paraId="41AD4417">
      <w:pPr>
        <w:pStyle w:val="7"/>
        <w:spacing w:line="360" w:lineRule="auto"/>
        <w:ind w:left="480" w:right="7677" w:hanging="240"/>
      </w:pPr>
      <w:r>
        <w:t>"Gather_Wood":</w:t>
      </w:r>
      <w:r>
        <w:rPr>
          <w:spacing w:val="-15"/>
        </w:rPr>
        <w:t xml:space="preserve"> </w:t>
      </w:r>
      <w:r>
        <w:t>{ "pre": [],</w:t>
      </w:r>
    </w:p>
    <w:p w14:paraId="6E170D0C">
      <w:pPr>
        <w:pStyle w:val="7"/>
        <w:spacing w:line="360" w:lineRule="auto"/>
        <w:ind w:left="480" w:right="7417"/>
      </w:pPr>
      <w:r>
        <w:t>"effect":</w:t>
      </w:r>
      <w:r>
        <w:rPr>
          <w:spacing w:val="-15"/>
        </w:rPr>
        <w:t xml:space="preserve"> </w:t>
      </w:r>
      <w:r>
        <w:t>["wood"], "cost": 2</w:t>
      </w:r>
    </w:p>
    <w:p w14:paraId="701F2EBA">
      <w:pPr>
        <w:spacing w:before="0" w:line="276" w:lineRule="exact"/>
        <w:ind w:left="240" w:right="0" w:firstLine="0"/>
        <w:jc w:val="left"/>
        <w:rPr>
          <w:sz w:val="24"/>
        </w:rPr>
      </w:pPr>
      <w:r>
        <w:rPr>
          <w:spacing w:val="-5"/>
          <w:sz w:val="24"/>
        </w:rPr>
        <w:t>},</w:t>
      </w:r>
    </w:p>
    <w:p w14:paraId="45347019">
      <w:pPr>
        <w:pStyle w:val="7"/>
        <w:spacing w:before="140" w:line="360" w:lineRule="auto"/>
        <w:ind w:left="480" w:right="7417" w:hanging="240"/>
      </w:pPr>
      <w:r>
        <w:t>"Build_House": { "pre":</w:t>
      </w:r>
      <w:r>
        <w:rPr>
          <w:spacing w:val="-4"/>
        </w:rPr>
        <w:t xml:space="preserve"> </w:t>
      </w:r>
      <w:r>
        <w:rPr>
          <w:spacing w:val="-2"/>
        </w:rPr>
        <w:t>["wood"],</w:t>
      </w:r>
    </w:p>
    <w:p w14:paraId="5191CE47">
      <w:pPr>
        <w:pStyle w:val="7"/>
        <w:spacing w:line="360" w:lineRule="auto"/>
        <w:ind w:left="480" w:right="7390"/>
      </w:pPr>
      <w:r>
        <w:t>"effect":</w:t>
      </w:r>
      <w:r>
        <w:rPr>
          <w:spacing w:val="-15"/>
        </w:rPr>
        <w:t xml:space="preserve"> </w:t>
      </w:r>
      <w:r>
        <w:t>["house"], "cost": 5</w:t>
      </w:r>
    </w:p>
    <w:p w14:paraId="6FF6806D">
      <w:pPr>
        <w:spacing w:before="0" w:line="274" w:lineRule="exact"/>
        <w:ind w:left="240" w:right="0" w:firstLine="0"/>
        <w:jc w:val="left"/>
        <w:rPr>
          <w:sz w:val="24"/>
        </w:rPr>
      </w:pPr>
      <w:r>
        <w:rPr>
          <w:spacing w:val="-5"/>
          <w:sz w:val="24"/>
        </w:rPr>
        <w:t>},</w:t>
      </w:r>
    </w:p>
    <w:p w14:paraId="18DDDB17">
      <w:pPr>
        <w:pStyle w:val="7"/>
        <w:spacing w:before="139" w:line="360" w:lineRule="auto"/>
        <w:ind w:left="480" w:right="7630" w:hanging="240"/>
      </w:pPr>
      <w:r>
        <w:t>"Paint_House": { "pre":</w:t>
      </w:r>
      <w:r>
        <w:rPr>
          <w:spacing w:val="-15"/>
        </w:rPr>
        <w:t xml:space="preserve"> </w:t>
      </w:r>
      <w:r>
        <w:t>["house"],</w:t>
      </w:r>
    </w:p>
    <w:p w14:paraId="382174A3">
      <w:pPr>
        <w:pStyle w:val="7"/>
        <w:spacing w:line="360" w:lineRule="auto"/>
        <w:ind w:left="480" w:right="6564"/>
      </w:pPr>
      <w:r>
        <w:t>"effect":</w:t>
      </w:r>
      <w:r>
        <w:rPr>
          <w:spacing w:val="-15"/>
        </w:rPr>
        <w:t xml:space="preserve"> </w:t>
      </w:r>
      <w:r>
        <w:t>["painted_house"], "cost": 1</w:t>
      </w:r>
    </w:p>
    <w:p w14:paraId="24FC78EE">
      <w:pPr>
        <w:pStyle w:val="7"/>
        <w:spacing w:after="0" w:line="360" w:lineRule="auto"/>
        <w:sectPr>
          <w:pgSz w:w="12240" w:h="15840"/>
          <w:pgMar w:top="1360" w:right="1080" w:bottom="280" w:left="1440" w:header="720" w:footer="720" w:gutter="0"/>
          <w:cols w:space="720" w:num="1"/>
        </w:sectPr>
      </w:pPr>
    </w:p>
    <w:p w14:paraId="6E6E47EE">
      <w:pPr>
        <w:spacing w:before="74"/>
        <w:ind w:left="240" w:right="0" w:firstLine="0"/>
        <w:jc w:val="left"/>
        <w:rPr>
          <w:sz w:val="24"/>
        </w:rPr>
      </w:pPr>
      <w:r>
        <w:rPr>
          <w:spacing w:val="-10"/>
          <w:sz w:val="24"/>
        </w:rPr>
        <w:t>}</w:t>
      </w:r>
    </w:p>
    <w:p w14:paraId="4C128B87">
      <w:pPr>
        <w:spacing w:before="137"/>
        <w:ind w:left="0" w:right="0" w:firstLine="0"/>
        <w:jc w:val="left"/>
        <w:rPr>
          <w:sz w:val="24"/>
        </w:rPr>
      </w:pPr>
      <w:r>
        <w:rPr>
          <w:spacing w:val="-10"/>
          <w:sz w:val="24"/>
        </w:rPr>
        <w:t>}</w:t>
      </w:r>
    </w:p>
    <w:p w14:paraId="69860A24">
      <w:pPr>
        <w:pStyle w:val="7"/>
        <w:spacing w:before="139"/>
      </w:pPr>
      <w:r>
        <w:t>plan_found</w:t>
      </w:r>
      <w:r>
        <w:rPr>
          <w:spacing w:val="-3"/>
        </w:rPr>
        <w:t xml:space="preserve"> </w:t>
      </w:r>
      <w:r>
        <w:t>=</w:t>
      </w:r>
      <w:r>
        <w:rPr>
          <w:spacing w:val="-2"/>
        </w:rPr>
        <w:t xml:space="preserve"> </w:t>
      </w:r>
      <w:r>
        <w:rPr>
          <w:spacing w:val="-4"/>
        </w:rPr>
        <w:t>None</w:t>
      </w:r>
    </w:p>
    <w:p w14:paraId="4A942E79">
      <w:pPr>
        <w:pStyle w:val="7"/>
        <w:spacing w:before="137" w:line="360" w:lineRule="auto"/>
        <w:ind w:left="240" w:right="5677" w:hanging="240"/>
      </w:pPr>
      <w:r>
        <w:t>def</w:t>
      </w:r>
      <w:r>
        <w:rPr>
          <w:spacing w:val="-15"/>
        </w:rPr>
        <w:t xml:space="preserve"> </w:t>
      </w:r>
      <w:r>
        <w:t>backtrack(state,</w:t>
      </w:r>
      <w:r>
        <w:rPr>
          <w:spacing w:val="-14"/>
        </w:rPr>
        <w:t xml:space="preserve"> </w:t>
      </w:r>
      <w:r>
        <w:t>plan,</w:t>
      </w:r>
      <w:r>
        <w:rPr>
          <w:spacing w:val="-13"/>
        </w:rPr>
        <w:t xml:space="preserve"> </w:t>
      </w:r>
      <w:r>
        <w:t>resource_used): global plan_found</w:t>
      </w:r>
    </w:p>
    <w:p w14:paraId="312FD2C8">
      <w:pPr>
        <w:pStyle w:val="7"/>
        <w:spacing w:line="360" w:lineRule="auto"/>
        <w:ind w:left="480" w:right="6998" w:hanging="240"/>
      </w:pPr>
      <w:r>
        <w:t>if goal in state: plan_found</w:t>
      </w:r>
      <w:r>
        <w:rPr>
          <w:spacing w:val="-15"/>
        </w:rPr>
        <w:t xml:space="preserve"> </w:t>
      </w:r>
      <w:r>
        <w:t>=</w:t>
      </w:r>
      <w:r>
        <w:rPr>
          <w:spacing w:val="-15"/>
        </w:rPr>
        <w:t xml:space="preserve"> </w:t>
      </w:r>
      <w:r>
        <w:t>plan[:] return True</w:t>
      </w:r>
    </w:p>
    <w:p w14:paraId="3AE636A8">
      <w:pPr>
        <w:pStyle w:val="7"/>
        <w:spacing w:before="2" w:line="360" w:lineRule="auto"/>
        <w:ind w:left="480" w:right="5677" w:hanging="240"/>
      </w:pPr>
      <w:r>
        <w:t>if</w:t>
      </w:r>
      <w:r>
        <w:rPr>
          <w:spacing w:val="-13"/>
        </w:rPr>
        <w:t xml:space="preserve"> </w:t>
      </w:r>
      <w:r>
        <w:t>resource_used</w:t>
      </w:r>
      <w:r>
        <w:rPr>
          <w:spacing w:val="-12"/>
        </w:rPr>
        <w:t xml:space="preserve"> </w:t>
      </w:r>
      <w:r>
        <w:t>&gt;</w:t>
      </w:r>
      <w:r>
        <w:rPr>
          <w:spacing w:val="-13"/>
        </w:rPr>
        <w:t xml:space="preserve"> </w:t>
      </w:r>
      <w:r>
        <w:t>resource_limit: return False</w:t>
      </w:r>
    </w:p>
    <w:p w14:paraId="6F29EC40">
      <w:pPr>
        <w:pStyle w:val="7"/>
        <w:spacing w:line="360" w:lineRule="auto"/>
        <w:ind w:left="480" w:right="5924" w:hanging="240"/>
      </w:pPr>
      <w:r>
        <w:t>for</w:t>
      </w:r>
      <w:r>
        <w:rPr>
          <w:spacing w:val="-11"/>
        </w:rPr>
        <w:t xml:space="preserve"> </w:t>
      </w:r>
      <w:r>
        <w:t>action,</w:t>
      </w:r>
      <w:r>
        <w:rPr>
          <w:spacing w:val="-9"/>
        </w:rPr>
        <w:t xml:space="preserve"> </w:t>
      </w:r>
      <w:r>
        <w:t>details</w:t>
      </w:r>
      <w:r>
        <w:rPr>
          <w:spacing w:val="-8"/>
        </w:rPr>
        <w:t xml:space="preserve"> </w:t>
      </w:r>
      <w:r>
        <w:t>in</w:t>
      </w:r>
      <w:r>
        <w:rPr>
          <w:spacing w:val="-9"/>
        </w:rPr>
        <w:t xml:space="preserve"> </w:t>
      </w:r>
      <w:r>
        <w:t>actions.items(): if action in plan:</w:t>
      </w:r>
    </w:p>
    <w:p w14:paraId="2E14A808">
      <w:pPr>
        <w:pStyle w:val="7"/>
        <w:ind w:left="720"/>
      </w:pPr>
      <w:r>
        <w:rPr>
          <w:spacing w:val="-2"/>
        </w:rPr>
        <w:t>continue</w:t>
      </w:r>
    </w:p>
    <w:p w14:paraId="0BBF3E62">
      <w:pPr>
        <w:pStyle w:val="7"/>
        <w:spacing w:before="137" w:line="360" w:lineRule="auto"/>
        <w:ind w:left="720" w:right="4853" w:hanging="240"/>
      </w:pPr>
      <w:r>
        <w:t>if</w:t>
      </w:r>
      <w:r>
        <w:rPr>
          <w:spacing w:val="-6"/>
        </w:rPr>
        <w:t xml:space="preserve"> </w:t>
      </w:r>
      <w:r>
        <w:t>all(pre</w:t>
      </w:r>
      <w:r>
        <w:rPr>
          <w:spacing w:val="-6"/>
        </w:rPr>
        <w:t xml:space="preserve"> </w:t>
      </w:r>
      <w:r>
        <w:t>in</w:t>
      </w:r>
      <w:r>
        <w:rPr>
          <w:spacing w:val="-5"/>
        </w:rPr>
        <w:t xml:space="preserve"> </w:t>
      </w:r>
      <w:r>
        <w:t>state</w:t>
      </w:r>
      <w:r>
        <w:rPr>
          <w:spacing w:val="-5"/>
        </w:rPr>
        <w:t xml:space="preserve"> </w:t>
      </w:r>
      <w:r>
        <w:t>for</w:t>
      </w:r>
      <w:r>
        <w:rPr>
          <w:spacing w:val="-5"/>
        </w:rPr>
        <w:t xml:space="preserve"> </w:t>
      </w:r>
      <w:r>
        <w:t>pre</w:t>
      </w:r>
      <w:r>
        <w:rPr>
          <w:spacing w:val="-6"/>
        </w:rPr>
        <w:t xml:space="preserve"> </w:t>
      </w:r>
      <w:r>
        <w:t>in</w:t>
      </w:r>
      <w:r>
        <w:rPr>
          <w:spacing w:val="-5"/>
        </w:rPr>
        <w:t xml:space="preserve"> </w:t>
      </w:r>
      <w:r>
        <w:t>details["pre"]): new_state = state.copy()</w:t>
      </w:r>
    </w:p>
    <w:p w14:paraId="0FF5883A">
      <w:pPr>
        <w:pStyle w:val="7"/>
        <w:spacing w:before="1" w:line="360" w:lineRule="auto"/>
        <w:ind w:left="960" w:right="5677" w:hanging="240"/>
      </w:pPr>
      <w:r>
        <w:t>for</w:t>
      </w:r>
      <w:r>
        <w:rPr>
          <w:spacing w:val="-14"/>
        </w:rPr>
        <w:t xml:space="preserve"> </w:t>
      </w:r>
      <w:r>
        <w:t>effect</w:t>
      </w:r>
      <w:r>
        <w:rPr>
          <w:spacing w:val="-12"/>
        </w:rPr>
        <w:t xml:space="preserve"> </w:t>
      </w:r>
      <w:r>
        <w:t>in</w:t>
      </w:r>
      <w:r>
        <w:rPr>
          <w:spacing w:val="-12"/>
        </w:rPr>
        <w:t xml:space="preserve"> </w:t>
      </w:r>
      <w:r>
        <w:t xml:space="preserve">details["effect"]: </w:t>
      </w:r>
      <w:r>
        <w:rPr>
          <w:spacing w:val="-2"/>
        </w:rPr>
        <w:t>new_state.add(effect)</w:t>
      </w:r>
    </w:p>
    <w:p w14:paraId="2F8C12DF">
      <w:pPr>
        <w:pStyle w:val="7"/>
        <w:spacing w:line="360" w:lineRule="auto"/>
        <w:ind w:left="720" w:right="6998"/>
      </w:pPr>
      <w:r>
        <w:rPr>
          <w:spacing w:val="-2"/>
        </w:rPr>
        <w:t xml:space="preserve">plan.append(action) </w:t>
      </w:r>
      <w:r>
        <w:t>if backtrack(</w:t>
      </w:r>
    </w:p>
    <w:p w14:paraId="30E694D9">
      <w:pPr>
        <w:pStyle w:val="7"/>
        <w:spacing w:line="360" w:lineRule="auto"/>
        <w:ind w:left="1200" w:right="7417"/>
      </w:pPr>
      <w:r>
        <w:rPr>
          <w:spacing w:val="-2"/>
        </w:rPr>
        <w:t>new_state, plan,</w:t>
      </w:r>
    </w:p>
    <w:p w14:paraId="01B6C6F3">
      <w:pPr>
        <w:pStyle w:val="7"/>
        <w:spacing w:line="360" w:lineRule="auto"/>
        <w:ind w:left="960" w:right="4853" w:firstLine="240"/>
      </w:pPr>
      <w:r>
        <w:t>resource_used</w:t>
      </w:r>
      <w:r>
        <w:rPr>
          <w:spacing w:val="-15"/>
        </w:rPr>
        <w:t xml:space="preserve"> </w:t>
      </w:r>
      <w:r>
        <w:t>+</w:t>
      </w:r>
      <w:r>
        <w:rPr>
          <w:spacing w:val="-15"/>
        </w:rPr>
        <w:t xml:space="preserve"> </w:t>
      </w:r>
      <w:r>
        <w:t>details["cost"]): return True</w:t>
      </w:r>
    </w:p>
    <w:p w14:paraId="0CF60741">
      <w:pPr>
        <w:pStyle w:val="7"/>
        <w:spacing w:before="1" w:line="360" w:lineRule="auto"/>
        <w:ind w:left="240" w:right="7677" w:firstLine="479"/>
      </w:pPr>
      <w:r>
        <w:rPr>
          <w:spacing w:val="-2"/>
        </w:rPr>
        <w:t xml:space="preserve">plan.pop() </w:t>
      </w:r>
      <w:r>
        <w:t>return False</w:t>
      </w:r>
    </w:p>
    <w:p w14:paraId="043439E3">
      <w:pPr>
        <w:pStyle w:val="7"/>
      </w:pPr>
      <w:r>
        <w:t>initial_state</w:t>
      </w:r>
      <w:r>
        <w:rPr>
          <w:spacing w:val="-3"/>
        </w:rPr>
        <w:t xml:space="preserve"> </w:t>
      </w:r>
      <w:r>
        <w:t>=</w:t>
      </w:r>
      <w:r>
        <w:rPr>
          <w:spacing w:val="-2"/>
        </w:rPr>
        <w:t xml:space="preserve"> </w:t>
      </w:r>
      <w:r>
        <w:rPr>
          <w:spacing w:val="-4"/>
        </w:rPr>
        <w:t>set()</w:t>
      </w:r>
    </w:p>
    <w:p w14:paraId="788F90B0">
      <w:pPr>
        <w:pStyle w:val="7"/>
        <w:spacing w:before="139" w:line="360" w:lineRule="auto"/>
        <w:ind w:left="240" w:right="6564" w:hanging="240"/>
      </w:pPr>
      <w:r>
        <w:t>if</w:t>
      </w:r>
      <w:r>
        <w:rPr>
          <w:spacing w:val="-13"/>
        </w:rPr>
        <w:t xml:space="preserve"> </w:t>
      </w:r>
      <w:r>
        <w:t>backtrack(initial_state,</w:t>
      </w:r>
      <w:r>
        <w:rPr>
          <w:spacing w:val="-10"/>
        </w:rPr>
        <w:t xml:space="preserve"> </w:t>
      </w:r>
      <w:r>
        <w:t>[],</w:t>
      </w:r>
      <w:r>
        <w:rPr>
          <w:spacing w:val="-12"/>
        </w:rPr>
        <w:t xml:space="preserve"> </w:t>
      </w:r>
      <w:r>
        <w:t>0): print("\nValid</w:t>
      </w:r>
      <w:r>
        <w:rPr>
          <w:spacing w:val="-3"/>
        </w:rPr>
        <w:t xml:space="preserve"> </w:t>
      </w:r>
      <w:r>
        <w:t>Plan</w:t>
      </w:r>
      <w:r>
        <w:rPr>
          <w:spacing w:val="-3"/>
        </w:rPr>
        <w:t xml:space="preserve"> </w:t>
      </w:r>
      <w:r>
        <w:rPr>
          <w:spacing w:val="-2"/>
        </w:rPr>
        <w:t>Found:")</w:t>
      </w:r>
    </w:p>
    <w:p w14:paraId="2340182C">
      <w:pPr>
        <w:pStyle w:val="7"/>
        <w:spacing w:line="360" w:lineRule="auto"/>
        <w:ind w:left="480" w:right="3131" w:hanging="240"/>
      </w:pPr>
      <w:r>
        <w:t>for</w:t>
      </w:r>
      <w:r>
        <w:rPr>
          <w:spacing w:val="-9"/>
        </w:rPr>
        <w:t xml:space="preserve"> </w:t>
      </w:r>
      <w:r>
        <w:t>step_no,</w:t>
      </w:r>
      <w:r>
        <w:rPr>
          <w:spacing w:val="-8"/>
        </w:rPr>
        <w:t xml:space="preserve"> </w:t>
      </w:r>
      <w:r>
        <w:t>step</w:t>
      </w:r>
      <w:r>
        <w:rPr>
          <w:spacing w:val="-9"/>
        </w:rPr>
        <w:t xml:space="preserve"> </w:t>
      </w:r>
      <w:r>
        <w:t>in</w:t>
      </w:r>
      <w:r>
        <w:rPr>
          <w:spacing w:val="-8"/>
        </w:rPr>
        <w:t xml:space="preserve"> </w:t>
      </w:r>
      <w:r>
        <w:t>enumerate(plan_found,</w:t>
      </w:r>
      <w:r>
        <w:rPr>
          <w:spacing w:val="-8"/>
        </w:rPr>
        <w:t xml:space="preserve"> </w:t>
      </w:r>
      <w:r>
        <w:t>start=1): print(f"{step_no}. {step}")</w:t>
      </w:r>
    </w:p>
    <w:p w14:paraId="253C5221">
      <w:pPr>
        <w:pStyle w:val="7"/>
        <w:spacing w:after="0" w:line="360" w:lineRule="auto"/>
        <w:sectPr>
          <w:pgSz w:w="12240" w:h="15840"/>
          <w:pgMar w:top="1360" w:right="1080" w:bottom="280" w:left="1440" w:header="720" w:footer="720" w:gutter="0"/>
          <w:cols w:space="720" w:num="1"/>
        </w:sectPr>
      </w:pPr>
    </w:p>
    <w:p w14:paraId="13909241">
      <w:pPr>
        <w:pStyle w:val="7"/>
        <w:spacing w:before="74"/>
      </w:pPr>
      <w:r>
        <w:rPr>
          <w:spacing w:val="-2"/>
        </w:rPr>
        <w:t>else:</w:t>
      </w:r>
    </w:p>
    <w:p w14:paraId="654F5C1A">
      <w:pPr>
        <w:pStyle w:val="7"/>
        <w:spacing w:before="137"/>
        <w:ind w:left="240"/>
      </w:pPr>
      <w:r>
        <w:t>print("\nNo</w:t>
      </w:r>
      <w:r>
        <w:rPr>
          <w:spacing w:val="-1"/>
        </w:rPr>
        <w:t xml:space="preserve"> </w:t>
      </w:r>
      <w:r>
        <w:t>Valid</w:t>
      </w:r>
      <w:r>
        <w:rPr>
          <w:spacing w:val="-1"/>
        </w:rPr>
        <w:t xml:space="preserve"> </w:t>
      </w:r>
      <w:r>
        <w:t>Plan</w:t>
      </w:r>
      <w:r>
        <w:rPr>
          <w:spacing w:val="-1"/>
        </w:rPr>
        <w:t xml:space="preserve"> </w:t>
      </w:r>
      <w:r>
        <w:t>Exists</w:t>
      </w:r>
      <w:r>
        <w:rPr>
          <w:spacing w:val="-4"/>
        </w:rPr>
        <w:t xml:space="preserve"> </w:t>
      </w:r>
      <w:r>
        <w:t>Within</w:t>
      </w:r>
      <w:r>
        <w:rPr>
          <w:spacing w:val="-1"/>
        </w:rPr>
        <w:t xml:space="preserve"> </w:t>
      </w:r>
      <w:r>
        <w:t>Resource</w:t>
      </w:r>
      <w:r>
        <w:rPr>
          <w:spacing w:val="-1"/>
        </w:rPr>
        <w:t xml:space="preserve"> </w:t>
      </w:r>
      <w:r>
        <w:rPr>
          <w:spacing w:val="-2"/>
        </w:rPr>
        <w:t>Limit")</w:t>
      </w:r>
    </w:p>
    <w:p w14:paraId="4C684C51">
      <w:pPr>
        <w:pStyle w:val="7"/>
        <w:spacing w:before="147"/>
      </w:pPr>
    </w:p>
    <w:p w14:paraId="0DE0B71D">
      <w:pPr>
        <w:pStyle w:val="4"/>
      </w:pPr>
      <w:r>
        <w:rPr>
          <w:spacing w:val="-2"/>
        </w:rPr>
        <w:t>Input</w:t>
      </w:r>
    </w:p>
    <w:p w14:paraId="7591CAF7">
      <w:pPr>
        <w:pStyle w:val="7"/>
        <w:spacing w:before="139"/>
        <w:rPr>
          <w:b/>
        </w:rPr>
      </w:pPr>
    </w:p>
    <w:p w14:paraId="00DE63E6">
      <w:pPr>
        <w:pStyle w:val="7"/>
        <w:spacing w:line="360" w:lineRule="auto"/>
        <w:ind w:right="4853"/>
      </w:pPr>
      <w:r>
        <w:t>Enter</w:t>
      </w:r>
      <w:r>
        <w:rPr>
          <w:spacing w:val="-13"/>
        </w:rPr>
        <w:t xml:space="preserve"> </w:t>
      </w:r>
      <w:r>
        <w:t>goal</w:t>
      </w:r>
      <w:r>
        <w:rPr>
          <w:spacing w:val="-14"/>
        </w:rPr>
        <w:t xml:space="preserve"> </w:t>
      </w:r>
      <w:r>
        <w:t>(house/painted_house):</w:t>
      </w:r>
      <w:r>
        <w:rPr>
          <w:spacing w:val="-14"/>
        </w:rPr>
        <w:t xml:space="preserve"> </w:t>
      </w:r>
      <w:r>
        <w:t>painted_house Enter maximum resource limit: 10</w:t>
      </w:r>
    </w:p>
    <w:p w14:paraId="7641B4C6">
      <w:pPr>
        <w:pStyle w:val="7"/>
        <w:spacing w:before="7"/>
      </w:pPr>
    </w:p>
    <w:p w14:paraId="3D6822A6">
      <w:pPr>
        <w:pStyle w:val="4"/>
      </w:pPr>
      <w:r>
        <w:rPr>
          <w:spacing w:val="-2"/>
        </w:rPr>
        <w:t>Output</w:t>
      </w:r>
    </w:p>
    <w:p w14:paraId="1F0BD59C">
      <w:pPr>
        <w:pStyle w:val="7"/>
        <w:spacing w:before="140"/>
        <w:rPr>
          <w:b/>
        </w:rPr>
      </w:pPr>
    </w:p>
    <w:p w14:paraId="6E8C0A25">
      <w:pPr>
        <w:pStyle w:val="7"/>
      </w:pPr>
      <w:r>
        <w:t>Valid</w:t>
      </w:r>
      <w:r>
        <w:rPr>
          <w:spacing w:val="-1"/>
        </w:rPr>
        <w:t xml:space="preserve"> </w:t>
      </w:r>
      <w:r>
        <w:t>Plan</w:t>
      </w:r>
      <w:r>
        <w:rPr>
          <w:spacing w:val="-1"/>
        </w:rPr>
        <w:t xml:space="preserve"> </w:t>
      </w:r>
      <w:r>
        <w:rPr>
          <w:spacing w:val="-2"/>
        </w:rPr>
        <w:t>Found:</w:t>
      </w:r>
    </w:p>
    <w:p w14:paraId="5E9BF58D">
      <w:pPr>
        <w:pStyle w:val="9"/>
        <w:numPr>
          <w:ilvl w:val="0"/>
          <w:numId w:val="6"/>
        </w:numPr>
        <w:tabs>
          <w:tab w:val="left" w:pos="240"/>
        </w:tabs>
        <w:spacing w:before="137" w:after="0" w:line="240" w:lineRule="auto"/>
        <w:ind w:left="240" w:right="0" w:hanging="240"/>
        <w:jc w:val="left"/>
        <w:rPr>
          <w:sz w:val="24"/>
        </w:rPr>
      </w:pPr>
      <w:r>
        <w:rPr>
          <w:spacing w:val="-2"/>
          <w:sz w:val="24"/>
        </w:rPr>
        <w:t>Gather_Wood</w:t>
      </w:r>
    </w:p>
    <w:p w14:paraId="4D7BBDA9">
      <w:pPr>
        <w:pStyle w:val="9"/>
        <w:numPr>
          <w:ilvl w:val="0"/>
          <w:numId w:val="6"/>
        </w:numPr>
        <w:tabs>
          <w:tab w:val="left" w:pos="240"/>
        </w:tabs>
        <w:spacing w:before="139" w:after="0" w:line="240" w:lineRule="auto"/>
        <w:ind w:left="240" w:right="0" w:hanging="240"/>
        <w:jc w:val="left"/>
        <w:rPr>
          <w:sz w:val="24"/>
        </w:rPr>
      </w:pPr>
      <w:r>
        <w:rPr>
          <w:spacing w:val="-2"/>
          <w:sz w:val="24"/>
        </w:rPr>
        <w:t>Build_House</w:t>
      </w:r>
    </w:p>
    <w:p w14:paraId="4F9D32DC">
      <w:pPr>
        <w:pStyle w:val="9"/>
        <w:numPr>
          <w:ilvl w:val="0"/>
          <w:numId w:val="6"/>
        </w:numPr>
        <w:tabs>
          <w:tab w:val="left" w:pos="240"/>
        </w:tabs>
        <w:spacing w:before="137" w:after="0" w:line="240" w:lineRule="auto"/>
        <w:ind w:left="240" w:right="0" w:hanging="240"/>
        <w:jc w:val="left"/>
        <w:rPr>
          <w:sz w:val="24"/>
        </w:rPr>
      </w:pPr>
      <w:r>
        <w:rPr>
          <w:spacing w:val="-2"/>
          <w:sz w:val="24"/>
        </w:rPr>
        <w:t>Paint_House</w:t>
      </w:r>
    </w:p>
    <w:p w14:paraId="7E4563F6">
      <w:pPr>
        <w:pStyle w:val="7"/>
        <w:spacing w:before="168"/>
        <w:rPr>
          <w:sz w:val="20"/>
        </w:rPr>
      </w:pP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267970</wp:posOffset>
            </wp:positionV>
            <wp:extent cx="5998210" cy="3241675"/>
            <wp:effectExtent l="0" t="0" r="0" b="0"/>
            <wp:wrapTopAndBottom/>
            <wp:docPr id="1" name="Image 1" descr="C:\Users\lenovo\OneDrive\Pictures\Screenshots 1\1 Q80 Constraint-Based AI Planning Problem (NP-Complete Problem).png"/>
            <wp:cNvGraphicFramePr/>
            <a:graphic xmlns:a="http://schemas.openxmlformats.org/drawingml/2006/main">
              <a:graphicData uri="http://schemas.openxmlformats.org/drawingml/2006/picture">
                <pic:pic xmlns:pic="http://schemas.openxmlformats.org/drawingml/2006/picture">
                  <pic:nvPicPr>
                    <pic:cNvPr id="1" name="Image 1" descr="C:\Users\lenovo\OneDrive\Pictures\Screenshots 1\1 Q80 Constraint-Based AI Planning Problem (NP-Complete Problem).png"/>
                    <pic:cNvPicPr/>
                  </pic:nvPicPr>
                  <pic:blipFill>
                    <a:blip r:embed="rId6" cstate="print"/>
                    <a:stretch>
                      <a:fillRect/>
                    </a:stretch>
                  </pic:blipFill>
                  <pic:spPr>
                    <a:xfrm>
                      <a:off x="0" y="0"/>
                      <a:ext cx="5998465" cy="3241548"/>
                    </a:xfrm>
                    <a:prstGeom prst="rect">
                      <a:avLst/>
                    </a:prstGeom>
                  </pic:spPr>
                </pic:pic>
              </a:graphicData>
            </a:graphic>
          </wp:anchor>
        </w:drawing>
      </w:r>
    </w:p>
    <w:p w14:paraId="359800F3">
      <w:pPr>
        <w:pStyle w:val="7"/>
        <w:spacing w:before="108"/>
      </w:pPr>
    </w:p>
    <w:p w14:paraId="12805343">
      <w:pPr>
        <w:pStyle w:val="4"/>
        <w:spacing w:line="602" w:lineRule="auto"/>
        <w:ind w:right="5677"/>
      </w:pPr>
      <w:r>
        <w:t>Computational</w:t>
      </w:r>
      <w:r>
        <w:rPr>
          <w:spacing w:val="-15"/>
        </w:rPr>
        <w:t xml:space="preserve"> </w:t>
      </w:r>
      <w:r>
        <w:t>Complexity</w:t>
      </w:r>
      <w:r>
        <w:rPr>
          <w:spacing w:val="-15"/>
        </w:rPr>
        <w:t xml:space="preserve"> </w:t>
      </w:r>
      <w:r>
        <w:t>(Analysis) Time Complexity</w:t>
      </w:r>
    </w:p>
    <w:p w14:paraId="296853DE">
      <w:pPr>
        <w:pStyle w:val="7"/>
        <w:spacing w:line="273" w:lineRule="exact"/>
      </w:pPr>
      <w:r>
        <w:t>In</w:t>
      </w:r>
      <w:r>
        <w:rPr>
          <w:spacing w:val="-4"/>
        </w:rPr>
        <w:t xml:space="preserve"> </w:t>
      </w:r>
      <w:r>
        <w:t>the worst</w:t>
      </w:r>
      <w:r>
        <w:rPr>
          <w:spacing w:val="-1"/>
        </w:rPr>
        <w:t xml:space="preserve"> </w:t>
      </w:r>
      <w:r>
        <w:t>case,</w:t>
      </w:r>
      <w:r>
        <w:rPr>
          <w:spacing w:val="-1"/>
        </w:rPr>
        <w:t xml:space="preserve"> </w:t>
      </w:r>
      <w:r>
        <w:t>the</w:t>
      </w:r>
      <w:r>
        <w:rPr>
          <w:spacing w:val="-1"/>
        </w:rPr>
        <w:t xml:space="preserve"> </w:t>
      </w:r>
      <w:r>
        <w:t>planner</w:t>
      </w:r>
      <w:r>
        <w:rPr>
          <w:spacing w:val="-2"/>
        </w:rPr>
        <w:t xml:space="preserve"> </w:t>
      </w:r>
      <w:r>
        <w:t>explores</w:t>
      </w:r>
      <w:r>
        <w:rPr>
          <w:spacing w:val="-1"/>
        </w:rPr>
        <w:t xml:space="preserve"> </w:t>
      </w:r>
      <w:r>
        <w:t>all</w:t>
      </w:r>
      <w:r>
        <w:rPr>
          <w:spacing w:val="-1"/>
        </w:rPr>
        <w:t xml:space="preserve"> </w:t>
      </w:r>
      <w:r>
        <w:t>possible</w:t>
      </w:r>
      <w:r>
        <w:rPr>
          <w:spacing w:val="-1"/>
        </w:rPr>
        <w:t xml:space="preserve"> </w:t>
      </w:r>
      <w:r>
        <w:t>action</w:t>
      </w:r>
      <w:r>
        <w:rPr>
          <w:spacing w:val="-1"/>
        </w:rPr>
        <w:t xml:space="preserve"> </w:t>
      </w:r>
      <w:r>
        <w:rPr>
          <w:spacing w:val="-2"/>
        </w:rPr>
        <w:t>orders.</w:t>
      </w:r>
    </w:p>
    <w:p w14:paraId="37259089">
      <w:pPr>
        <w:pStyle w:val="7"/>
        <w:spacing w:after="0" w:line="273" w:lineRule="exact"/>
        <w:sectPr>
          <w:pgSz w:w="12240" w:h="15840"/>
          <w:pgMar w:top="1360" w:right="1080" w:bottom="280" w:left="1440" w:header="720" w:footer="720" w:gutter="0"/>
          <w:cols w:space="720" w:num="1"/>
        </w:sectPr>
      </w:pPr>
    </w:p>
    <w:p w14:paraId="707F03BD">
      <w:pPr>
        <w:spacing w:before="74"/>
        <w:ind w:left="0" w:right="0" w:firstLine="0"/>
        <w:jc w:val="left"/>
        <w:rPr>
          <w:b/>
          <w:sz w:val="24"/>
        </w:rPr>
      </w:pPr>
      <w:r>
        <w:rPr>
          <w:sz w:val="24"/>
        </w:rPr>
        <w:t>Time</w:t>
      </w:r>
      <w:r>
        <w:rPr>
          <w:spacing w:val="-6"/>
          <w:sz w:val="24"/>
        </w:rPr>
        <w:t xml:space="preserve"> </w:t>
      </w:r>
      <w:r>
        <w:rPr>
          <w:sz w:val="24"/>
        </w:rPr>
        <w:t>Complexity:</w:t>
      </w:r>
      <w:r>
        <w:rPr>
          <w:spacing w:val="-2"/>
          <w:sz w:val="24"/>
        </w:rPr>
        <w:t xml:space="preserve"> </w:t>
      </w:r>
      <w:r>
        <w:rPr>
          <w:b/>
          <w:spacing w:val="-2"/>
          <w:sz w:val="24"/>
        </w:rPr>
        <w:t>O(n!)</w:t>
      </w:r>
    </w:p>
    <w:p w14:paraId="4933CC13">
      <w:pPr>
        <w:pStyle w:val="7"/>
        <w:spacing w:before="142"/>
        <w:rPr>
          <w:b/>
        </w:rPr>
      </w:pPr>
    </w:p>
    <w:p w14:paraId="71F3187A">
      <w:pPr>
        <w:pStyle w:val="7"/>
      </w:pPr>
      <w:r>
        <w:t>Where</w:t>
      </w:r>
      <w:r>
        <w:rPr>
          <w:spacing w:val="-2"/>
        </w:rPr>
        <w:t xml:space="preserve"> </w:t>
      </w:r>
      <w:r>
        <w:t>n is the</w:t>
      </w:r>
      <w:r>
        <w:rPr>
          <w:spacing w:val="-1"/>
        </w:rPr>
        <w:t xml:space="preserve"> </w:t>
      </w:r>
      <w:r>
        <w:t>number</w:t>
      </w:r>
      <w:r>
        <w:rPr>
          <w:spacing w:val="-2"/>
        </w:rPr>
        <w:t xml:space="preserve"> </w:t>
      </w:r>
      <w:r>
        <w:t>of</w:t>
      </w:r>
      <w:r>
        <w:rPr>
          <w:spacing w:val="1"/>
        </w:rPr>
        <w:t xml:space="preserve"> </w:t>
      </w:r>
      <w:r>
        <w:rPr>
          <w:spacing w:val="-2"/>
        </w:rPr>
        <w:t>actions.</w:t>
      </w:r>
    </w:p>
    <w:p w14:paraId="77314178">
      <w:pPr>
        <w:pStyle w:val="7"/>
        <w:spacing w:before="146"/>
      </w:pPr>
    </w:p>
    <w:p w14:paraId="6C43209A">
      <w:pPr>
        <w:pStyle w:val="4"/>
        <w:spacing w:before="1"/>
      </w:pPr>
      <w:r>
        <w:t>Space</w:t>
      </w:r>
      <w:r>
        <w:rPr>
          <w:spacing w:val="-3"/>
        </w:rPr>
        <w:t xml:space="preserve"> </w:t>
      </w:r>
      <w:r>
        <w:t>Complexity:</w:t>
      </w:r>
      <w:r>
        <w:rPr>
          <w:spacing w:val="-3"/>
        </w:rPr>
        <w:t xml:space="preserve"> </w:t>
      </w:r>
      <w:r>
        <w:rPr>
          <w:spacing w:val="-4"/>
        </w:rPr>
        <w:t>O(n)</w:t>
      </w:r>
    </w:p>
    <w:p w14:paraId="097AEF8B">
      <w:pPr>
        <w:pStyle w:val="7"/>
        <w:spacing w:before="136"/>
        <w:rPr>
          <w:b/>
        </w:rPr>
      </w:pPr>
    </w:p>
    <w:p w14:paraId="04FE97D0">
      <w:pPr>
        <w:pStyle w:val="7"/>
      </w:pPr>
      <w:r>
        <w:t>Due</w:t>
      </w:r>
      <w:r>
        <w:rPr>
          <w:spacing w:val="-3"/>
        </w:rPr>
        <w:t xml:space="preserve"> </w:t>
      </w:r>
      <w:r>
        <w:t>to recursion stack</w:t>
      </w:r>
      <w:r>
        <w:rPr>
          <w:spacing w:val="-1"/>
        </w:rPr>
        <w:t xml:space="preserve"> </w:t>
      </w:r>
      <w:r>
        <w:t xml:space="preserve">and plan </w:t>
      </w:r>
      <w:r>
        <w:rPr>
          <w:spacing w:val="-2"/>
        </w:rPr>
        <w:t>storage.</w:t>
      </w:r>
    </w:p>
    <w:p w14:paraId="18A409E4">
      <w:pPr>
        <w:pStyle w:val="7"/>
        <w:spacing w:before="149"/>
      </w:pPr>
    </w:p>
    <w:p w14:paraId="2CCAD033">
      <w:pPr>
        <w:pStyle w:val="4"/>
      </w:pPr>
      <w:r>
        <w:rPr>
          <w:spacing w:val="-2"/>
        </w:rPr>
        <w:t>Applications</w:t>
      </w:r>
    </w:p>
    <w:p w14:paraId="0A9724AE">
      <w:pPr>
        <w:pStyle w:val="7"/>
        <w:spacing w:before="137"/>
        <w:rPr>
          <w:b/>
        </w:rPr>
      </w:pPr>
    </w:p>
    <w:p w14:paraId="62547E81">
      <w:pPr>
        <w:pStyle w:val="9"/>
        <w:numPr>
          <w:ilvl w:val="1"/>
          <w:numId w:val="6"/>
        </w:numPr>
        <w:tabs>
          <w:tab w:val="left" w:pos="720"/>
        </w:tabs>
        <w:spacing w:before="1" w:after="0" w:line="240" w:lineRule="auto"/>
        <w:ind w:left="720" w:right="0" w:hanging="360"/>
        <w:jc w:val="left"/>
        <w:rPr>
          <w:sz w:val="24"/>
        </w:rPr>
      </w:pPr>
      <w:r>
        <w:rPr>
          <w:sz w:val="24"/>
        </w:rPr>
        <w:t>Robotics</w:t>
      </w:r>
      <w:r>
        <w:rPr>
          <w:spacing w:val="-3"/>
          <w:sz w:val="24"/>
        </w:rPr>
        <w:t xml:space="preserve"> </w:t>
      </w:r>
      <w:r>
        <w:rPr>
          <w:sz w:val="24"/>
        </w:rPr>
        <w:t xml:space="preserve">task </w:t>
      </w:r>
      <w:r>
        <w:rPr>
          <w:spacing w:val="-2"/>
          <w:sz w:val="24"/>
        </w:rPr>
        <w:t>planning</w:t>
      </w:r>
    </w:p>
    <w:p w14:paraId="753D9D7E">
      <w:pPr>
        <w:pStyle w:val="9"/>
        <w:numPr>
          <w:ilvl w:val="1"/>
          <w:numId w:val="6"/>
        </w:numPr>
        <w:tabs>
          <w:tab w:val="left" w:pos="720"/>
        </w:tabs>
        <w:spacing w:before="136" w:after="0" w:line="240" w:lineRule="auto"/>
        <w:ind w:left="720" w:right="0" w:hanging="360"/>
        <w:jc w:val="left"/>
        <w:rPr>
          <w:sz w:val="24"/>
        </w:rPr>
      </w:pPr>
      <w:r>
        <w:rPr>
          <w:sz w:val="24"/>
        </w:rPr>
        <w:t>Automated</w:t>
      </w:r>
      <w:r>
        <w:rPr>
          <w:spacing w:val="-1"/>
          <w:sz w:val="24"/>
        </w:rPr>
        <w:t xml:space="preserve"> </w:t>
      </w:r>
      <w:r>
        <w:rPr>
          <w:sz w:val="24"/>
        </w:rPr>
        <w:t>scheduling</w:t>
      </w:r>
      <w:r>
        <w:rPr>
          <w:spacing w:val="-3"/>
          <w:sz w:val="24"/>
        </w:rPr>
        <w:t xml:space="preserve"> </w:t>
      </w:r>
      <w:r>
        <w:rPr>
          <w:spacing w:val="-2"/>
          <w:sz w:val="24"/>
        </w:rPr>
        <w:t>systems</w:t>
      </w:r>
    </w:p>
    <w:p w14:paraId="678653F7">
      <w:pPr>
        <w:pStyle w:val="9"/>
        <w:numPr>
          <w:ilvl w:val="1"/>
          <w:numId w:val="6"/>
        </w:numPr>
        <w:tabs>
          <w:tab w:val="left" w:pos="720"/>
        </w:tabs>
        <w:spacing w:before="140" w:after="0" w:line="240" w:lineRule="auto"/>
        <w:ind w:left="720" w:right="0" w:hanging="360"/>
        <w:jc w:val="left"/>
        <w:rPr>
          <w:sz w:val="24"/>
        </w:rPr>
      </w:pPr>
      <w:r>
        <w:rPr>
          <w:sz w:val="24"/>
        </w:rPr>
        <w:t>Logistics</w:t>
      </w:r>
      <w:r>
        <w:rPr>
          <w:spacing w:val="-1"/>
          <w:sz w:val="24"/>
        </w:rPr>
        <w:t xml:space="preserve"> </w:t>
      </w:r>
      <w:r>
        <w:rPr>
          <w:sz w:val="24"/>
        </w:rPr>
        <w:t>and supply</w:t>
      </w:r>
      <w:r>
        <w:rPr>
          <w:spacing w:val="-5"/>
          <w:sz w:val="24"/>
        </w:rPr>
        <w:t xml:space="preserve"> </w:t>
      </w:r>
      <w:r>
        <w:rPr>
          <w:sz w:val="24"/>
        </w:rPr>
        <w:t xml:space="preserve">chain </w:t>
      </w:r>
      <w:r>
        <w:rPr>
          <w:spacing w:val="-2"/>
          <w:sz w:val="24"/>
        </w:rPr>
        <w:t>optimization</w:t>
      </w:r>
    </w:p>
    <w:p w14:paraId="25A2B8E4">
      <w:pPr>
        <w:pStyle w:val="9"/>
        <w:numPr>
          <w:ilvl w:val="1"/>
          <w:numId w:val="6"/>
        </w:numPr>
        <w:tabs>
          <w:tab w:val="left" w:pos="720"/>
        </w:tabs>
        <w:spacing w:before="137" w:after="0" w:line="240" w:lineRule="auto"/>
        <w:ind w:left="720" w:right="0" w:hanging="360"/>
        <w:jc w:val="left"/>
        <w:rPr>
          <w:sz w:val="24"/>
        </w:rPr>
      </w:pPr>
      <w:r>
        <w:rPr>
          <w:sz w:val="24"/>
        </w:rPr>
        <w:t>Autonomous</w:t>
      </w:r>
      <w:r>
        <w:rPr>
          <w:spacing w:val="-1"/>
          <w:sz w:val="24"/>
        </w:rPr>
        <w:t xml:space="preserve"> </w:t>
      </w:r>
      <w:r>
        <w:rPr>
          <w:sz w:val="24"/>
        </w:rPr>
        <w:t xml:space="preserve">vehicle </w:t>
      </w:r>
      <w:r>
        <w:rPr>
          <w:spacing w:val="-2"/>
          <w:sz w:val="24"/>
        </w:rPr>
        <w:t>navigation</w:t>
      </w:r>
    </w:p>
    <w:p w14:paraId="2302D8A3">
      <w:pPr>
        <w:pStyle w:val="9"/>
        <w:numPr>
          <w:ilvl w:val="1"/>
          <w:numId w:val="6"/>
        </w:numPr>
        <w:tabs>
          <w:tab w:val="left" w:pos="720"/>
        </w:tabs>
        <w:spacing w:before="139" w:after="0" w:line="240" w:lineRule="auto"/>
        <w:ind w:left="720" w:right="0" w:hanging="360"/>
        <w:jc w:val="left"/>
        <w:rPr>
          <w:sz w:val="24"/>
        </w:rPr>
      </w:pPr>
      <w:r>
        <w:rPr>
          <w:sz w:val="24"/>
        </w:rPr>
        <w:t>Manufacturing</w:t>
      </w:r>
      <w:r>
        <w:rPr>
          <w:spacing w:val="-5"/>
          <w:sz w:val="24"/>
        </w:rPr>
        <w:t xml:space="preserve"> </w:t>
      </w:r>
      <w:r>
        <w:rPr>
          <w:sz w:val="24"/>
        </w:rPr>
        <w:t>process</w:t>
      </w:r>
      <w:r>
        <w:rPr>
          <w:spacing w:val="-1"/>
          <w:sz w:val="24"/>
        </w:rPr>
        <w:t xml:space="preserve"> </w:t>
      </w:r>
      <w:r>
        <w:rPr>
          <w:spacing w:val="-2"/>
          <w:sz w:val="24"/>
        </w:rPr>
        <w:t>planning</w:t>
      </w:r>
    </w:p>
    <w:p w14:paraId="5F529FC0">
      <w:pPr>
        <w:pStyle w:val="9"/>
        <w:numPr>
          <w:ilvl w:val="1"/>
          <w:numId w:val="6"/>
        </w:numPr>
        <w:tabs>
          <w:tab w:val="left" w:pos="720"/>
        </w:tabs>
        <w:spacing w:before="137" w:after="0" w:line="240" w:lineRule="auto"/>
        <w:ind w:left="720" w:right="0" w:hanging="360"/>
        <w:jc w:val="left"/>
        <w:rPr>
          <w:sz w:val="24"/>
        </w:rPr>
      </w:pPr>
      <w:r>
        <w:rPr>
          <w:sz w:val="24"/>
        </w:rPr>
        <w:t>Resource</w:t>
      </w:r>
      <w:r>
        <w:rPr>
          <w:spacing w:val="-3"/>
          <w:sz w:val="24"/>
        </w:rPr>
        <w:t xml:space="preserve"> </w:t>
      </w:r>
      <w:r>
        <w:rPr>
          <w:sz w:val="24"/>
        </w:rPr>
        <w:t>allocation</w:t>
      </w:r>
      <w:r>
        <w:rPr>
          <w:spacing w:val="-2"/>
          <w:sz w:val="24"/>
        </w:rPr>
        <w:t xml:space="preserve"> systems</w:t>
      </w:r>
    </w:p>
    <w:p w14:paraId="5B71D48D">
      <w:pPr>
        <w:pStyle w:val="7"/>
        <w:spacing w:before="146"/>
      </w:pPr>
    </w:p>
    <w:p w14:paraId="29D6558B">
      <w:pPr>
        <w:pStyle w:val="4"/>
      </w:pPr>
      <w:r>
        <w:rPr>
          <w:spacing w:val="-2"/>
        </w:rPr>
        <w:t>Result</w:t>
      </w:r>
    </w:p>
    <w:p w14:paraId="7A37DAD9">
      <w:pPr>
        <w:pStyle w:val="7"/>
        <w:spacing w:before="137"/>
        <w:rPr>
          <w:b/>
        </w:rPr>
      </w:pPr>
    </w:p>
    <w:p w14:paraId="6A0E83BE">
      <w:pPr>
        <w:pStyle w:val="7"/>
        <w:spacing w:line="360" w:lineRule="auto"/>
        <w:ind w:right="360"/>
        <w:jc w:val="both"/>
      </w:pPr>
      <w:r>
        <w:t>The backtracking-based AI planner successfully generated a valid sequence of actions while satisfying dependency and resource constraints. Pruning techniques reduced unnecessary exploration, demonstrating an effective approach for solving constrained planning problems.</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Roman"/>
      <w:lvlText w:val="%1."/>
      <w:lvlJc w:val="left"/>
      <w:pPr>
        <w:ind w:left="720" w:hanging="466"/>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BF205925"/>
    <w:multiLevelType w:val="multilevel"/>
    <w:tmpl w:val="BF205925"/>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CF092B84"/>
    <w:multiLevelType w:val="multilevel"/>
    <w:tmpl w:val="CF092B84"/>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abstractNum w:abstractNumId="3">
    <w:nsid w:val="0053208E"/>
    <w:multiLevelType w:val="multilevel"/>
    <w:tmpl w:val="0053208E"/>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5">
    <w:nsid w:val="59ADCABA"/>
    <w:multiLevelType w:val="multilevel"/>
    <w:tmpl w:val="59ADCABA"/>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FC851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35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1"/>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37"/>
      <w:ind w:left="72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801</Words>
  <Characters>5207</Characters>
  <TotalTime>0</TotalTime>
  <ScaleCrop>false</ScaleCrop>
  <LinksUpToDate>false</LinksUpToDate>
  <CharactersWithSpaces>5901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2026-06-24T04:41:00Z</dcterms:created>
  <dc:creator>lenovo</dc:creator>
  <cp:lastModifiedBy>Syed Kaif</cp:lastModifiedBy>
  <dcterms:modified xsi:type="dcterms:W3CDTF">2026-06-24T04:41:30Z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2010</vt:lpwstr>
  </property>
  <property fmtid="{D5CDD505-2E9C-101B-9397-08002B2CF9AE}" pid="5" name="LastSaved">
    <vt:filetime>2026-06-24T00:00:00Z</vt:filetime>
  </property>
  <property fmtid="{D5CDD505-2E9C-101B-9397-08002B2CF9AE}" pid="6" name="Producer">
    <vt:lpwstr>Microsoft® Word 2010</vt:lpwstr>
  </property>
  <property fmtid="{D5CDD505-2E9C-101B-9397-08002B2CF9AE}" pid="7" name="KSOTemplateDocerSaveRecord">
    <vt:lpwstr>eyJoZGlkIjoiYmEyZDMxNWRkYmY5MjE3NjUxYTk3ZDA1NDUyNmVkYWEiLCJ1c2VySWQiOiI1Njc1NTU0MzYwNDMifQ==</vt:lpwstr>
  </property>
  <property fmtid="{D5CDD505-2E9C-101B-9397-08002B2CF9AE}" pid="8" name="KSOProductBuildVer">
    <vt:lpwstr>1033-12.1.0.26880</vt:lpwstr>
  </property>
  <property fmtid="{D5CDD505-2E9C-101B-9397-08002B2CF9AE}" pid="9" name="ICV">
    <vt:lpwstr>379663CCCCB24A8295DBB8842C021B4D_13</vt:lpwstr>
  </property>
</Properties>
</file>